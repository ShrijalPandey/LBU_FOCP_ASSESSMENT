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pPr>
      <w:bookmarkStart w:id="0" w:name="_6gbj8hwfu93v" w:colFirst="0" w:colLast="0"/>
      <w:bookmarkEnd w:id="0"/>
      <w:r>
        <w:rPr>
          <w:rtl w:val="0"/>
        </w:rPr>
        <w:t>Introduction to Programming</w:t>
      </w:r>
    </w:p>
    <w:p w14:paraId="00000002">
      <w:pPr>
        <w:pStyle w:val="3"/>
      </w:pPr>
      <w:bookmarkStart w:id="1" w:name="_qncrmpqjhh6x" w:colFirst="0" w:colLast="0"/>
      <w:bookmarkEnd w:id="1"/>
      <w:r>
        <w:rPr>
          <w:rtl w:val="0"/>
        </w:rPr>
        <w:t>Lab Worksheet</w:t>
      </w:r>
    </w:p>
    <w:p w14:paraId="00000003">
      <w:pPr>
        <w:pStyle w:val="4"/>
      </w:pPr>
      <w:bookmarkStart w:id="2" w:name="_ia9afugcdwzo" w:colFirst="0" w:colLast="0"/>
      <w:bookmarkEnd w:id="2"/>
      <w:r>
        <w:rPr>
          <w:rtl w:val="0"/>
        </w:rPr>
        <w:t>Week 3</w:t>
      </w:r>
    </w:p>
    <w:p w14:paraId="00000004">
      <w:pPr>
        <w:spacing w:before="240" w:after="240"/>
      </w:pPr>
      <w:r>
        <w:rPr>
          <w:rtl w:val="0"/>
        </w:rPr>
        <w:t>Prior to attempting this lab tutorial ensure you have read the related lecture notes and/or viewed the lecture videos on MyBeckett. Once you have completed this lab you can attempt the associated exercises.</w:t>
      </w:r>
    </w:p>
    <w:p w14:paraId="00000005">
      <w:pPr>
        <w:spacing w:before="240" w:after="240"/>
      </w:pPr>
      <w:r>
        <w:rPr>
          <w:rtl w:val="0"/>
        </w:rPr>
        <w:t>You can download this file in Word format if you want to make notes in it.</w:t>
      </w:r>
    </w:p>
    <w:p w14:paraId="00000006">
      <w:pPr>
        <w:spacing w:before="240" w:after="240"/>
        <w:rPr>
          <w:sz w:val="36"/>
          <w:szCs w:val="36"/>
        </w:rPr>
      </w:pPr>
      <w:r>
        <w:rPr>
          <w:rtl w:val="0"/>
        </w:rPr>
        <w:t>You can complete this work using the Python interpreter in interactive mode. This could be inside an IDE, or just a command prompt.</w:t>
      </w:r>
    </w:p>
    <w:p w14:paraId="00000007">
      <w:pPr>
        <w:pageBreakBefore w:val="0"/>
        <w:spacing w:before="240" w:after="240"/>
      </w:pPr>
    </w:p>
    <w:p w14:paraId="00000008">
      <w:pPr>
        <w:pageBreakBefore w:val="0"/>
        <w:spacing w:before="240" w:after="240"/>
        <w:rPr>
          <w:b/>
        </w:rPr>
      </w:pPr>
      <w:r>
        <w:rPr>
          <w:b/>
          <w:rtl w:val="0"/>
        </w:rPr>
        <w:t>Topics covered:</w:t>
      </w:r>
    </w:p>
    <w:p w14:paraId="00000009">
      <w:pPr>
        <w:pageBreakBefore w:val="0"/>
        <w:numPr>
          <w:ilvl w:val="0"/>
          <w:numId w:val="1"/>
        </w:numPr>
        <w:spacing w:before="240" w:after="0" w:afterAutospacing="0" w:line="360" w:lineRule="auto"/>
        <w:ind w:left="720" w:hanging="360"/>
        <w:rPr>
          <w:u w:val="none"/>
        </w:rPr>
      </w:pPr>
      <w:r>
        <w:rPr>
          <w:rtl w:val="0"/>
        </w:rPr>
        <w:t>Boolean Expressions</w:t>
      </w:r>
    </w:p>
    <w:p w14:paraId="0000000A">
      <w:pPr>
        <w:pageBreakBefore w:val="0"/>
        <w:numPr>
          <w:ilvl w:val="0"/>
          <w:numId w:val="1"/>
        </w:numPr>
        <w:spacing w:before="0" w:beforeAutospacing="0" w:after="0" w:afterAutospacing="0" w:line="360" w:lineRule="auto"/>
        <w:ind w:left="720" w:hanging="360"/>
        <w:rPr>
          <w:u w:val="none"/>
        </w:rPr>
      </w:pPr>
      <w:r>
        <w:rPr>
          <w:rtl w:val="0"/>
        </w:rPr>
        <w:t>Decision making using ‘if’</w:t>
      </w:r>
    </w:p>
    <w:p w14:paraId="0000000B">
      <w:pPr>
        <w:pageBreakBefore w:val="0"/>
        <w:numPr>
          <w:ilvl w:val="0"/>
          <w:numId w:val="1"/>
        </w:numPr>
        <w:spacing w:before="0" w:beforeAutospacing="0" w:after="0" w:afterAutospacing="0" w:line="360" w:lineRule="auto"/>
        <w:ind w:left="720" w:hanging="360"/>
        <w:rPr>
          <w:u w:val="none"/>
        </w:rPr>
      </w:pPr>
      <w:r>
        <w:rPr>
          <w:rtl w:val="0"/>
        </w:rPr>
        <w:t>Membership testing</w:t>
      </w:r>
    </w:p>
    <w:p w14:paraId="0000000C">
      <w:pPr>
        <w:pageBreakBefore w:val="0"/>
        <w:numPr>
          <w:ilvl w:val="0"/>
          <w:numId w:val="1"/>
        </w:numPr>
        <w:spacing w:before="0" w:beforeAutospacing="0" w:after="0" w:afterAutospacing="0" w:line="360" w:lineRule="auto"/>
        <w:ind w:left="720" w:hanging="360"/>
        <w:rPr>
          <w:u w:val="none"/>
        </w:rPr>
      </w:pPr>
      <w:r>
        <w:rPr>
          <w:rtl w:val="0"/>
        </w:rPr>
        <w:t>Logical operators</w:t>
      </w:r>
    </w:p>
    <w:p w14:paraId="0000000D">
      <w:pPr>
        <w:pageBreakBefore w:val="0"/>
        <w:numPr>
          <w:ilvl w:val="0"/>
          <w:numId w:val="1"/>
        </w:numPr>
        <w:spacing w:before="0" w:beforeAutospacing="0" w:after="0" w:afterAutospacing="0" w:line="360" w:lineRule="auto"/>
        <w:ind w:left="720" w:hanging="360"/>
        <w:rPr>
          <w:u w:val="none"/>
        </w:rPr>
      </w:pPr>
      <w:r>
        <w:rPr>
          <w:rtl w:val="0"/>
        </w:rPr>
        <w:t>Ternary operators</w:t>
      </w:r>
    </w:p>
    <w:p w14:paraId="0000000E">
      <w:pPr>
        <w:pageBreakBefore w:val="0"/>
        <w:numPr>
          <w:ilvl w:val="0"/>
          <w:numId w:val="1"/>
        </w:numPr>
        <w:spacing w:before="0" w:beforeAutospacing="0" w:after="0" w:afterAutospacing="0" w:line="360" w:lineRule="auto"/>
        <w:ind w:left="720" w:hanging="360"/>
        <w:rPr>
          <w:u w:val="none"/>
        </w:rPr>
      </w:pPr>
      <w:r>
        <w:rPr>
          <w:rtl w:val="0"/>
        </w:rPr>
        <w:t>Iteration using ‘while’ and ‘for’</w:t>
      </w:r>
    </w:p>
    <w:p w14:paraId="0000000F">
      <w:pPr>
        <w:pageBreakBefore w:val="0"/>
        <w:numPr>
          <w:ilvl w:val="0"/>
          <w:numId w:val="1"/>
        </w:numPr>
        <w:spacing w:before="0" w:beforeAutospacing="0" w:after="240" w:line="360" w:lineRule="auto"/>
        <w:ind w:left="720" w:hanging="360"/>
        <w:rPr>
          <w:u w:val="none"/>
        </w:rPr>
      </w:pPr>
      <w:r>
        <w:rPr>
          <w:rtl w:val="0"/>
        </w:rPr>
        <w:t>Breaking and continuing loops</w:t>
      </w:r>
    </w:p>
    <w:p w14:paraId="00000010">
      <w:pPr>
        <w:pageBreakBefore w:val="0"/>
        <w:spacing w:before="240" w:after="240"/>
      </w:pPr>
    </w:p>
    <w:p w14:paraId="00000011">
      <w:pPr>
        <w:pageBreakBefore w:val="0"/>
        <w:spacing w:before="240" w:after="240"/>
      </w:pPr>
    </w:p>
    <w:p w14:paraId="00000012">
      <w:pPr>
        <w:pageBreakBefore w:val="0"/>
        <w:spacing w:before="240" w:after="240"/>
      </w:pPr>
    </w:p>
    <w:p w14:paraId="00000013">
      <w:pPr>
        <w:pageBreakBefore w:val="0"/>
        <w:spacing w:before="240"/>
      </w:pPr>
    </w:p>
    <w:p w14:paraId="00000014">
      <w:pPr>
        <w:pageBreakBefore w:val="0"/>
        <w:spacing w:before="240"/>
      </w:pPr>
      <w:r>
        <w:rPr>
          <w:rtl w:val="0"/>
        </w:rPr>
        <w:t>For more information about the module delivery, assessment and feedback please refer to the module within the MyBeckett portal.</w:t>
      </w:r>
    </w:p>
    <w:p w14:paraId="00000015">
      <w:pPr>
        <w:pageBreakBefore w:val="0"/>
        <w:spacing w:before="240" w:after="240"/>
        <w:rPr>
          <w:sz w:val="20"/>
          <w:szCs w:val="20"/>
        </w:rPr>
      </w:pPr>
      <w:r>
        <w:rPr>
          <w:b/>
          <w:rtl w:val="0"/>
        </w:rPr>
        <w:t>_________________________________________________________________________</w:t>
      </w:r>
    </w:p>
    <w:p w14:paraId="00000016">
      <w:pPr>
        <w:pStyle w:val="3"/>
        <w:keepNext w:val="0"/>
        <w:keepLines w:val="0"/>
        <w:pageBreakBefore w:val="0"/>
        <w:spacing w:before="240" w:after="240"/>
        <w:rPr>
          <w:sz w:val="20"/>
          <w:szCs w:val="20"/>
        </w:rPr>
      </w:pPr>
      <w:bookmarkStart w:id="3" w:name="_kvdfoys54cyf" w:colFirst="0" w:colLast="0"/>
      <w:bookmarkEnd w:id="3"/>
      <w:r>
        <w:rPr>
          <w:sz w:val="20"/>
          <w:szCs w:val="20"/>
          <w:rtl w:val="0"/>
        </w:rPr>
        <w:t>©2020 Mark Dixon</w:t>
      </w:r>
      <w:r>
        <w:rPr>
          <w:sz w:val="20"/>
          <w:szCs w:val="20"/>
          <w:rtl w:val="0"/>
        </w:rPr>
        <w:br w:type="textWrapping"/>
      </w:r>
      <w:r>
        <w:rPr>
          <w:sz w:val="20"/>
          <w:szCs w:val="20"/>
          <w:rtl w:val="0"/>
        </w:rPr>
        <w:t>Modified 2021 Tony Jenkins</w:t>
      </w:r>
    </w:p>
    <w:p w14:paraId="00000017">
      <w:pPr>
        <w:pStyle w:val="3"/>
        <w:keepNext w:val="0"/>
        <w:keepLines w:val="0"/>
        <w:pageBreakBefore w:val="0"/>
        <w:spacing w:after="80"/>
        <w:rPr>
          <w:b/>
          <w:sz w:val="36"/>
          <w:szCs w:val="36"/>
        </w:rPr>
      </w:pPr>
      <w:bookmarkStart w:id="4" w:name="_3836qlhyrbry" w:colFirst="0" w:colLast="0"/>
      <w:bookmarkEnd w:id="4"/>
      <w:r>
        <w:rPr>
          <w:b/>
          <w:sz w:val="36"/>
          <w:szCs w:val="36"/>
          <w:rtl w:val="0"/>
        </w:rPr>
        <w:t>Boolean Expressions</w:t>
      </w:r>
    </w:p>
    <w:p w14:paraId="00000018">
      <w:pPr>
        <w:pageBreakBefore w:val="0"/>
        <w:spacing w:before="240" w:after="240"/>
      </w:pPr>
      <w:r>
        <w:rPr>
          <w:i/>
          <w:rtl w:val="0"/>
        </w:rPr>
        <w:t xml:space="preserve">Boolean expressions </w:t>
      </w:r>
      <w:r>
        <w:rPr>
          <w:rtl w:val="0"/>
        </w:rPr>
        <w:t xml:space="preserve">are often used in conjunction with control statements, such as </w:t>
      </w:r>
      <w:r>
        <w:rPr>
          <w:rFonts w:ascii="Courier New" w:hAnsi="Courier New" w:eastAsia="Courier New" w:cs="Courier New"/>
          <w:rtl w:val="0"/>
        </w:rPr>
        <w:t>if</w:t>
      </w:r>
      <w:r>
        <w:rPr>
          <w:rtl w:val="0"/>
        </w:rPr>
        <w:t xml:space="preserve"> and </w:t>
      </w:r>
      <w:r>
        <w:rPr>
          <w:rFonts w:ascii="Courier New" w:hAnsi="Courier New" w:eastAsia="Courier New" w:cs="Courier New"/>
          <w:rtl w:val="0"/>
        </w:rPr>
        <w:t>while</w:t>
      </w:r>
      <w:r>
        <w:rPr>
          <w:rtl w:val="0"/>
        </w:rPr>
        <w:t xml:space="preserve"> to help decide what action is to be taken. Boolean expressions always result in a value with a Boolean data-type (that is, either </w:t>
      </w:r>
      <w:r>
        <w:rPr>
          <w:rFonts w:ascii="Courier New" w:hAnsi="Courier New" w:eastAsia="Courier New" w:cs="Courier New"/>
          <w:rtl w:val="0"/>
        </w:rPr>
        <w:t>True</w:t>
      </w:r>
      <w:r>
        <w:rPr>
          <w:rtl w:val="0"/>
        </w:rPr>
        <w:t xml:space="preserve"> or </w:t>
      </w:r>
      <w:r>
        <w:rPr>
          <w:rFonts w:ascii="Courier New" w:hAnsi="Courier New" w:eastAsia="Courier New" w:cs="Courier New"/>
          <w:rtl w:val="0"/>
        </w:rPr>
        <w:t>False</w:t>
      </w:r>
      <w:r>
        <w:rPr>
          <w:rtl w:val="0"/>
        </w:rPr>
        <w:t>)</w:t>
      </w:r>
    </w:p>
    <w:p w14:paraId="00000019">
      <w:pPr>
        <w:pageBreakBefore w:val="0"/>
        <w:spacing w:before="240" w:after="240"/>
      </w:pPr>
      <w:r>
        <w:rPr>
          <w:i/>
          <w:rtl w:val="0"/>
        </w:rPr>
        <w:t>Relational operators</w:t>
      </w:r>
      <w:r>
        <w:rPr>
          <w:rtl w:val="0"/>
        </w:rPr>
        <w:t xml:space="preserve"> often appear within boolean expressions in order to support </w:t>
      </w:r>
      <w:r>
        <w:rPr>
          <w:i/>
          <w:rtl w:val="0"/>
        </w:rPr>
        <w:t>comparison</w:t>
      </w:r>
      <w:r>
        <w:rPr>
          <w:rtl w:val="0"/>
        </w:rPr>
        <w:t xml:space="preserve"> type operations. These operators are shown below.</w:t>
      </w:r>
    </w:p>
    <w:p w14:paraId="0000001A">
      <w:pPr>
        <w:pageBreakBefore w:val="0"/>
        <w:spacing w:before="240" w:after="240"/>
      </w:pPr>
      <w:r>
        <w:drawing>
          <wp:inline distT="19050" distB="19050" distL="19050" distR="19050">
            <wp:extent cx="5734050" cy="2095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a:srcRect/>
                    <a:stretch>
                      <a:fillRect/>
                    </a:stretch>
                  </pic:blipFill>
                  <pic:spPr>
                    <a:xfrm>
                      <a:off x="0" y="0"/>
                      <a:ext cx="5734050" cy="2095500"/>
                    </a:xfrm>
                    <a:prstGeom prst="rect">
                      <a:avLst/>
                    </a:prstGeom>
                  </pic:spPr>
                </pic:pic>
              </a:graphicData>
            </a:graphic>
          </wp:inline>
        </w:drawing>
      </w:r>
    </w:p>
    <w:p w14:paraId="0000001B">
      <w:pPr>
        <w:pageBreakBefore w:val="0"/>
        <w:spacing w:before="240" w:after="240"/>
      </w:pPr>
      <w:r>
        <w:rPr>
          <w:b/>
          <w:rtl w:val="0"/>
        </w:rPr>
        <w:t>TASK</w:t>
      </w:r>
      <w:r>
        <w:rPr>
          <w:rtl w:val="0"/>
        </w:rPr>
        <w:t>: Start the Python Interpreter and input the following expressions, noting each result.</w:t>
      </w:r>
    </w:p>
    <w:p w14:paraId="0000001C">
      <w:pPr>
        <w:pageBreakBefore w:val="0"/>
        <w:spacing w:before="0" w:after="0"/>
      </w:pPr>
    </w:p>
    <w:p w14:paraId="0000001D">
      <w:pPr>
        <w:pageBreakBefore w:val="0"/>
        <w:pBdr>
          <w:top w:val="single" w:color="000000" w:sz="8" w:space="2"/>
          <w:left w:val="single" w:color="000000" w:sz="8" w:space="2"/>
          <w:bottom w:val="single" w:color="000000" w:sz="8" w:space="2"/>
          <w:right w:val="single" w:color="000000" w:sz="8" w:space="2"/>
        </w:pBdr>
        <w:shd w:val="clear" w:fill="D9D9D9"/>
        <w:spacing w:before="0" w:after="0"/>
        <w:rPr>
          <w:rFonts w:ascii="Courier New" w:hAnsi="Courier New" w:eastAsia="Courier New" w:cs="Courier New"/>
          <w:rtl w:val="0"/>
        </w:rPr>
      </w:pPr>
      <w:r>
        <w:rPr>
          <w:rFonts w:ascii="Courier New" w:hAnsi="Courier New" w:eastAsia="Courier New" w:cs="Courier New"/>
          <w:rtl w:val="0"/>
        </w:rPr>
        <w:t>10 &lt; 100</w:t>
      </w:r>
    </w:p>
    <w:p w14:paraId="3E0B0DE1">
      <w:pPr>
        <w:pageBreakBefore w:val="0"/>
        <w:pBdr>
          <w:top w:val="single" w:color="000000" w:sz="8" w:space="2"/>
          <w:left w:val="single" w:color="000000" w:sz="8" w:space="2"/>
          <w:bottom w:val="single" w:color="000000" w:sz="8" w:space="2"/>
          <w:right w:val="single" w:color="000000" w:sz="8" w:space="2"/>
        </w:pBdr>
        <w:shd w:val="clear" w:fill="D9D9D9"/>
        <w:spacing w:before="0" w:after="0"/>
        <w:rPr>
          <w:rFonts w:ascii="Courier New" w:hAnsi="Courier New" w:eastAsia="Courier New" w:cs="Courier New"/>
          <w:rtl w:val="0"/>
        </w:rPr>
      </w:pPr>
      <w:r>
        <w:drawing>
          <wp:inline distT="0" distB="0" distL="114300" distR="114300">
            <wp:extent cx="5731510" cy="1815465"/>
            <wp:effectExtent l="0" t="0" r="1397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731510" cy="1815465"/>
                    </a:xfrm>
                    <a:prstGeom prst="rect">
                      <a:avLst/>
                    </a:prstGeom>
                    <a:noFill/>
                    <a:ln>
                      <a:noFill/>
                    </a:ln>
                  </pic:spPr>
                </pic:pic>
              </a:graphicData>
            </a:graphic>
          </wp:inline>
        </w:drawing>
      </w:r>
    </w:p>
    <w:p w14:paraId="0000001E">
      <w:pPr>
        <w:pageBreakBefore w:val="0"/>
        <w:spacing w:before="0" w:after="0"/>
      </w:pPr>
    </w:p>
    <w:p w14:paraId="0000001F">
      <w:pPr>
        <w:pageBreakBefore w:val="0"/>
        <w:pBdr>
          <w:top w:val="single" w:color="000000" w:sz="8" w:space="2"/>
          <w:left w:val="single" w:color="000000" w:sz="8" w:space="2"/>
          <w:bottom w:val="single" w:color="000000" w:sz="8" w:space="2"/>
          <w:right w:val="single" w:color="000000" w:sz="8" w:space="2"/>
        </w:pBdr>
        <w:shd w:val="clear" w:fill="D9D9D9"/>
        <w:spacing w:before="0" w:after="0"/>
        <w:rPr>
          <w:rFonts w:ascii="Courier New" w:hAnsi="Courier New" w:eastAsia="Courier New" w:cs="Courier New"/>
          <w:rtl w:val="0"/>
        </w:rPr>
      </w:pPr>
      <w:r>
        <w:rPr>
          <w:rFonts w:ascii="Courier New" w:hAnsi="Courier New" w:eastAsia="Courier New" w:cs="Courier New"/>
          <w:rtl w:val="0"/>
        </w:rPr>
        <w:t>100 != 100</w:t>
      </w:r>
    </w:p>
    <w:p w14:paraId="32FBE564">
      <w:pPr>
        <w:pageBreakBefore w:val="0"/>
        <w:pBdr>
          <w:top w:val="single" w:color="000000" w:sz="8" w:space="2"/>
          <w:left w:val="single" w:color="000000" w:sz="8" w:space="2"/>
          <w:bottom w:val="single" w:color="000000" w:sz="8" w:space="2"/>
          <w:right w:val="single" w:color="000000" w:sz="8" w:space="2"/>
        </w:pBdr>
        <w:shd w:val="clear" w:fill="D9D9D9"/>
        <w:spacing w:before="0" w:after="0"/>
        <w:rPr>
          <w:rFonts w:ascii="Courier New" w:hAnsi="Courier New" w:eastAsia="Courier New" w:cs="Courier New"/>
          <w:rtl w:val="0"/>
        </w:rPr>
      </w:pPr>
      <w:r>
        <w:drawing>
          <wp:inline distT="0" distB="0" distL="114300" distR="114300">
            <wp:extent cx="5727700" cy="1898015"/>
            <wp:effectExtent l="0" t="0" r="254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727700" cy="1898015"/>
                    </a:xfrm>
                    <a:prstGeom prst="rect">
                      <a:avLst/>
                    </a:prstGeom>
                    <a:noFill/>
                    <a:ln>
                      <a:noFill/>
                    </a:ln>
                  </pic:spPr>
                </pic:pic>
              </a:graphicData>
            </a:graphic>
          </wp:inline>
        </w:drawing>
      </w:r>
    </w:p>
    <w:p w14:paraId="3EDC5B6D">
      <w:pPr>
        <w:pageBreakBefore w:val="0"/>
        <w:pBdr>
          <w:top w:val="single" w:color="000000" w:sz="8" w:space="2"/>
          <w:left w:val="single" w:color="000000" w:sz="8" w:space="2"/>
          <w:bottom w:val="single" w:color="000000" w:sz="8" w:space="2"/>
          <w:right w:val="single" w:color="000000" w:sz="8" w:space="2"/>
        </w:pBdr>
        <w:shd w:val="clear" w:fill="D9D9D9"/>
        <w:spacing w:before="0" w:after="0"/>
        <w:rPr>
          <w:rFonts w:ascii="Courier New" w:hAnsi="Courier New" w:eastAsia="Courier New" w:cs="Courier New"/>
          <w:rtl w:val="0"/>
        </w:rPr>
      </w:pPr>
    </w:p>
    <w:p w14:paraId="00000020">
      <w:pPr>
        <w:pageBreakBefore w:val="0"/>
        <w:spacing w:before="0" w:after="0"/>
      </w:pPr>
    </w:p>
    <w:p w14:paraId="00000021">
      <w:pPr>
        <w:pageBreakBefore w:val="0"/>
        <w:pBdr>
          <w:top w:val="single" w:color="000000" w:sz="8" w:space="2"/>
          <w:left w:val="single" w:color="000000" w:sz="8" w:space="2"/>
          <w:bottom w:val="single" w:color="000000" w:sz="8" w:space="2"/>
          <w:right w:val="single" w:color="000000" w:sz="8" w:space="2"/>
        </w:pBdr>
        <w:shd w:val="clear" w:fill="D9D9D9"/>
        <w:spacing w:before="0" w:after="0"/>
        <w:rPr>
          <w:rFonts w:ascii="Courier New" w:hAnsi="Courier New" w:eastAsia="Courier New" w:cs="Courier New"/>
          <w:rtl w:val="0"/>
        </w:rPr>
      </w:pPr>
      <w:r>
        <w:rPr>
          <w:rFonts w:ascii="Courier New" w:hAnsi="Courier New" w:eastAsia="Courier New" w:cs="Courier New"/>
          <w:rtl w:val="0"/>
        </w:rPr>
        <w:t>50 &gt;= 50</w:t>
      </w:r>
    </w:p>
    <w:p w14:paraId="519B80BF">
      <w:pPr>
        <w:pageBreakBefore w:val="0"/>
        <w:pBdr>
          <w:top w:val="single" w:color="000000" w:sz="8" w:space="2"/>
          <w:left w:val="single" w:color="000000" w:sz="8" w:space="2"/>
          <w:bottom w:val="single" w:color="000000" w:sz="8" w:space="2"/>
          <w:right w:val="single" w:color="000000" w:sz="8" w:space="2"/>
        </w:pBdr>
        <w:shd w:val="clear" w:fill="D9D9D9"/>
        <w:spacing w:before="0" w:after="0"/>
        <w:rPr>
          <w:rFonts w:ascii="Courier New" w:hAnsi="Courier New" w:eastAsia="Courier New" w:cs="Courier New"/>
          <w:rtl w:val="0"/>
        </w:rPr>
      </w:pPr>
      <w:r>
        <w:drawing>
          <wp:inline distT="0" distB="0" distL="114300" distR="114300">
            <wp:extent cx="5729605" cy="2328545"/>
            <wp:effectExtent l="0" t="0" r="635"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729605" cy="2328545"/>
                    </a:xfrm>
                    <a:prstGeom prst="rect">
                      <a:avLst/>
                    </a:prstGeom>
                    <a:noFill/>
                    <a:ln>
                      <a:noFill/>
                    </a:ln>
                  </pic:spPr>
                </pic:pic>
              </a:graphicData>
            </a:graphic>
          </wp:inline>
        </w:drawing>
      </w:r>
    </w:p>
    <w:p w14:paraId="00000022">
      <w:pPr>
        <w:pageBreakBefore w:val="0"/>
        <w:spacing w:before="240" w:after="240"/>
      </w:pPr>
      <w:r>
        <w:rPr>
          <w:rtl w:val="0"/>
        </w:rPr>
        <w:t xml:space="preserve">Although these produce Boolean type results, it would be very unusual to see such expressions within a real program, simply because we know the result without letting the computer calculate this for us. Hence, when used along with control statements, Boolean expressions usually involve at least one </w:t>
      </w:r>
      <w:r>
        <w:rPr>
          <w:i/>
          <w:rtl w:val="0"/>
        </w:rPr>
        <w:t>variable</w:t>
      </w:r>
      <w:r>
        <w:rPr>
          <w:rtl w:val="0"/>
        </w:rPr>
        <w:t xml:space="preserve"> value.</w:t>
      </w:r>
    </w:p>
    <w:p w14:paraId="00000023">
      <w:pPr>
        <w:pageBreakBefore w:val="0"/>
        <w:spacing w:before="240" w:after="240"/>
        <w:rPr>
          <w:rtl w:val="0"/>
        </w:rPr>
      </w:pPr>
      <w:r>
        <w:rPr>
          <w:b/>
          <w:rtl w:val="0"/>
        </w:rPr>
        <w:t>TASK</w:t>
      </w:r>
      <w:r>
        <w:rPr>
          <w:rtl w:val="0"/>
        </w:rPr>
        <w:t>: Input a program that defines a variable called ‘</w:t>
      </w:r>
      <w:r>
        <w:rPr>
          <w:rFonts w:ascii="Courier New" w:hAnsi="Courier New" w:eastAsia="Courier New" w:cs="Courier New"/>
          <w:rtl w:val="0"/>
        </w:rPr>
        <w:t>age</w:t>
      </w:r>
      <w:r>
        <w:rPr>
          <w:rtl w:val="0"/>
        </w:rPr>
        <w:t>’ that is initialised to your own age. Then type several boolean expressions that compare the variable to see whether it is less than ‘18’, ‘21’ then ‘31’.</w:t>
      </w:r>
    </w:p>
    <w:p w14:paraId="501CEB85">
      <w:pPr>
        <w:pageBreakBefore w:val="0"/>
        <w:spacing w:before="240" w:after="240"/>
        <w:rPr>
          <w:rtl w:val="0"/>
        </w:rPr>
      </w:pPr>
      <w:r>
        <w:drawing>
          <wp:inline distT="0" distB="0" distL="114300" distR="114300">
            <wp:extent cx="5732780" cy="4269105"/>
            <wp:effectExtent l="0" t="0" r="12700" b="133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732780" cy="4269105"/>
                    </a:xfrm>
                    <a:prstGeom prst="rect">
                      <a:avLst/>
                    </a:prstGeom>
                    <a:noFill/>
                    <a:ln>
                      <a:noFill/>
                    </a:ln>
                  </pic:spPr>
                </pic:pic>
              </a:graphicData>
            </a:graphic>
          </wp:inline>
        </w:drawing>
      </w:r>
    </w:p>
    <w:p w14:paraId="00000025">
      <w:pPr>
        <w:pageBreakBefore w:val="0"/>
        <w:spacing w:before="240" w:after="240"/>
        <w:rPr>
          <w:b/>
        </w:rPr>
      </w:pPr>
      <w:r>
        <w:rPr>
          <w:rtl w:val="0"/>
        </w:rPr>
        <w:t>Boolean expressions do not have to compare just numeric type values, they can also be used to compare other types.</w:t>
      </w:r>
      <w:r>
        <w:br w:type="page"/>
      </w:r>
    </w:p>
    <w:p w14:paraId="00000026">
      <w:pPr>
        <w:pageBreakBefore w:val="0"/>
        <w:spacing w:before="240" w:after="240"/>
      </w:pPr>
      <w:r>
        <w:rPr>
          <w:b/>
          <w:rtl w:val="0"/>
        </w:rPr>
        <w:t>TASK</w:t>
      </w:r>
      <w:r>
        <w:rPr>
          <w:rtl w:val="0"/>
        </w:rPr>
        <w:t>: Try inputting the following code and note the results.</w:t>
      </w:r>
    </w:p>
    <w:p w14:paraId="00000027">
      <w:pPr>
        <w:pageBreakBefore w:val="0"/>
      </w:pPr>
    </w:p>
    <w:p w14:paraId="0000002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"a" &lt; "b"</w:t>
      </w:r>
    </w:p>
    <w:p w14:paraId="2C5ADEF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7700" cy="2256155"/>
            <wp:effectExtent l="0" t="0" r="2540" b="146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727700" cy="2256155"/>
                    </a:xfrm>
                    <a:prstGeom prst="rect">
                      <a:avLst/>
                    </a:prstGeom>
                    <a:noFill/>
                    <a:ln>
                      <a:noFill/>
                    </a:ln>
                  </pic:spPr>
                </pic:pic>
              </a:graphicData>
            </a:graphic>
          </wp:inline>
        </w:drawing>
      </w:r>
    </w:p>
    <w:p w14:paraId="00000029">
      <w:pPr>
        <w:pageBreakBefore w:val="0"/>
      </w:pPr>
    </w:p>
    <w:p w14:paraId="0000002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"b" &lt; "a"</w:t>
      </w:r>
    </w:p>
    <w:p w14:paraId="3DA1E831">
      <w:pPr>
        <w:pageBreakBefore w:val="0"/>
        <w:pBdr>
          <w:top w:val="single" w:color="000000" w:sz="8" w:space="2"/>
          <w:left w:val="single" w:color="000000" w:sz="8" w:space="2"/>
          <w:bottom w:val="single" w:color="000000" w:sz="8" w:space="2"/>
          <w:right w:val="single" w:color="000000" w:sz="8" w:space="2"/>
        </w:pBdr>
        <w:shd w:val="clear" w:fill="D9D9D9"/>
        <w:rPr>
          <w:rFonts w:hint="default" w:ascii="Courier New" w:hAnsi="Courier New" w:eastAsia="Courier New" w:cs="Courier New"/>
          <w:rtl w:val="0"/>
          <w:lang w:val="en-GB"/>
        </w:rPr>
      </w:pPr>
      <w:r>
        <w:drawing>
          <wp:inline distT="0" distB="0" distL="114300" distR="114300">
            <wp:extent cx="5732780" cy="2241550"/>
            <wp:effectExtent l="0" t="0" r="12700" b="139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732780" cy="2241550"/>
                    </a:xfrm>
                    <a:prstGeom prst="rect">
                      <a:avLst/>
                    </a:prstGeom>
                    <a:noFill/>
                    <a:ln>
                      <a:noFill/>
                    </a:ln>
                  </pic:spPr>
                </pic:pic>
              </a:graphicData>
            </a:graphic>
          </wp:inline>
        </w:drawing>
      </w:r>
    </w:p>
    <w:p w14:paraId="0000002B">
      <w:pPr>
        <w:pageBreakBefore w:val="0"/>
      </w:pPr>
    </w:p>
    <w:p w14:paraId="0000002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"John" &lt; "Terry"</w:t>
      </w:r>
    </w:p>
    <w:p w14:paraId="2E8A94C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9605" cy="2125980"/>
            <wp:effectExtent l="0" t="0" r="635" b="762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729605" cy="2125980"/>
                    </a:xfrm>
                    <a:prstGeom prst="rect">
                      <a:avLst/>
                    </a:prstGeom>
                    <a:noFill/>
                    <a:ln>
                      <a:noFill/>
                    </a:ln>
                  </pic:spPr>
                </pic:pic>
              </a:graphicData>
            </a:graphic>
          </wp:inline>
        </w:drawing>
      </w:r>
    </w:p>
    <w:p w14:paraId="0000002D">
      <w:pPr>
        <w:pageBreakBefore w:val="0"/>
        <w:spacing w:before="240" w:after="240"/>
      </w:pPr>
      <w:r>
        <w:rPr>
          <w:rtl w:val="0"/>
        </w:rPr>
        <w:t xml:space="preserve">In this case the comparisons are done </w:t>
      </w:r>
      <w:r>
        <w:rPr>
          <w:i/>
          <w:rtl w:val="0"/>
        </w:rPr>
        <w:t>alphabetically</w:t>
      </w:r>
      <w:r>
        <w:rPr>
          <w:rtl w:val="0"/>
        </w:rPr>
        <w:t xml:space="preserve"> since the data-type of the values are strings. When comparing string values you need to be aware that all capital letters evaluate to be</w:t>
      </w:r>
      <w:r>
        <w:rPr>
          <w:i/>
          <w:rtl w:val="0"/>
        </w:rPr>
        <w:t xml:space="preserve"> less-than</w:t>
      </w:r>
      <w:r>
        <w:rPr>
          <w:rtl w:val="0"/>
        </w:rPr>
        <w:t xml:space="preserve"> all lower-case letters.</w:t>
      </w:r>
    </w:p>
    <w:p w14:paraId="0000002E">
      <w:pPr>
        <w:pageBreakBefore w:val="0"/>
        <w:spacing w:before="240" w:after="240"/>
      </w:pPr>
      <w:r>
        <w:rPr>
          <w:b/>
          <w:rtl w:val="0"/>
        </w:rPr>
        <w:t>TASK</w:t>
      </w:r>
      <w:r>
        <w:rPr>
          <w:rtl w:val="0"/>
        </w:rPr>
        <w:t xml:space="preserve">: Try inputting the following code and note the result. Try to work out why the answer is different from the previous expression (look carefully, it </w:t>
      </w:r>
      <w:r>
        <w:rPr>
          <w:i/>
          <w:rtl w:val="0"/>
        </w:rPr>
        <w:t>is</w:t>
      </w:r>
      <w:r>
        <w:rPr>
          <w:rtl w:val="0"/>
        </w:rPr>
        <w:t xml:space="preserve"> different).</w:t>
      </w:r>
    </w:p>
    <w:p w14:paraId="0000002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"john" &lt; "Terry"</w:t>
      </w:r>
    </w:p>
    <w:p w14:paraId="3B9E0EE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9605" cy="2125980"/>
            <wp:effectExtent l="0" t="0" r="635"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729605" cy="2125980"/>
                    </a:xfrm>
                    <a:prstGeom prst="rect">
                      <a:avLst/>
                    </a:prstGeom>
                    <a:noFill/>
                    <a:ln>
                      <a:noFill/>
                    </a:ln>
                  </pic:spPr>
                </pic:pic>
              </a:graphicData>
            </a:graphic>
          </wp:inline>
        </w:drawing>
      </w:r>
    </w:p>
    <w:p w14:paraId="00000030">
      <w:pPr>
        <w:pageBreakBefore w:val="0"/>
        <w:spacing w:before="240" w:after="240"/>
      </w:pPr>
      <w:r>
        <w:rPr>
          <w:rtl w:val="0"/>
        </w:rPr>
        <w:t>It is even possible to apply relational operators to lists (but less commonly seen), e.g.</w:t>
      </w:r>
    </w:p>
    <w:p w14:paraId="0000003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3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[1,2,3] &lt; [1,2,3]</w:t>
      </w:r>
    </w:p>
    <w:p w14:paraId="0000003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False</w:t>
      </w:r>
    </w:p>
    <w:p w14:paraId="0000003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3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[1,2,2] &lt; [1,2,3]</w:t>
      </w:r>
    </w:p>
    <w:p w14:paraId="0000003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True</w:t>
      </w:r>
    </w:p>
    <w:p w14:paraId="0000003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38">
      <w:pPr>
        <w:pageBreakBefore w:val="0"/>
        <w:spacing w:before="240" w:after="240"/>
      </w:pPr>
      <w:r>
        <w:rPr>
          <w:rtl w:val="0"/>
        </w:rPr>
        <w:t>The operands provided to the relational operators must be either based on the same data-type, or be convertible to the same data-type. For example it is possible to compare an integer to a floating point value, since an integer is convertible (and therefore compatible) to a floating point value. However, if the operands that are provided cannot be sensibly compared then an error will occur.</w:t>
      </w:r>
    </w:p>
    <w:p w14:paraId="00000039">
      <w:pPr>
        <w:pageBreakBefore w:val="0"/>
        <w:spacing w:before="240" w:after="240"/>
      </w:pPr>
      <w:r>
        <w:rPr>
          <w:b/>
          <w:rtl w:val="0"/>
        </w:rPr>
        <w:t>TASK</w:t>
      </w:r>
      <w:r>
        <w:rPr>
          <w:rtl w:val="0"/>
        </w:rPr>
        <w:t xml:space="preserve">: Try inputting the following code and note the results. </w:t>
      </w:r>
    </w:p>
    <w:p w14:paraId="0000003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5 &lt; 10.2</w:t>
      </w:r>
    </w:p>
    <w:p w14:paraId="0E7A4AE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6430" cy="1360170"/>
            <wp:effectExtent l="0" t="0" r="3810" b="1143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5726430" cy="1360170"/>
                    </a:xfrm>
                    <a:prstGeom prst="rect">
                      <a:avLst/>
                    </a:prstGeom>
                    <a:noFill/>
                    <a:ln>
                      <a:noFill/>
                    </a:ln>
                  </pic:spPr>
                </pic:pic>
              </a:graphicData>
            </a:graphic>
          </wp:inline>
        </w:drawing>
      </w:r>
    </w:p>
    <w:p w14:paraId="0000003B">
      <w:pPr>
        <w:pageBreakBefore w:val="0"/>
      </w:pPr>
    </w:p>
    <w:p w14:paraId="0000003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5 &lt; "Monty"</w:t>
      </w:r>
    </w:p>
    <w:p w14:paraId="7DF2FCB8">
      <w:pPr>
        <w:pageBreakBefore w:val="0"/>
        <w:pBdr>
          <w:top w:val="single" w:color="000000" w:sz="8" w:space="2"/>
          <w:left w:val="single" w:color="000000" w:sz="8" w:space="2"/>
          <w:bottom w:val="single" w:color="000000" w:sz="8" w:space="2"/>
          <w:right w:val="single" w:color="000000" w:sz="8" w:space="2"/>
        </w:pBdr>
        <w:shd w:val="clear" w:fill="D9D9D9"/>
        <w:rPr>
          <w:rFonts w:hint="default" w:ascii="Courier New" w:hAnsi="Courier New" w:eastAsia="Courier New" w:cs="Courier New"/>
          <w:rtl w:val="0"/>
          <w:lang w:val="en-GB"/>
        </w:rPr>
      </w:pPr>
      <w:r>
        <w:drawing>
          <wp:inline distT="0" distB="0" distL="114300" distR="114300">
            <wp:extent cx="5726430" cy="2682875"/>
            <wp:effectExtent l="0" t="0" r="3810" b="146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5726430" cy="2682875"/>
                    </a:xfrm>
                    <a:prstGeom prst="rect">
                      <a:avLst/>
                    </a:prstGeom>
                    <a:noFill/>
                    <a:ln>
                      <a:noFill/>
                    </a:ln>
                  </pic:spPr>
                </pic:pic>
              </a:graphicData>
            </a:graphic>
          </wp:inline>
        </w:drawing>
      </w:r>
      <w:r>
        <w:rPr>
          <w:rFonts w:hint="default"/>
          <w:lang w:val="en-GB"/>
        </w:rPr>
        <w:t xml:space="preserve"> </w:t>
      </w:r>
    </w:p>
    <w:p w14:paraId="0000003D">
      <w:pPr>
        <w:pageBreakBefore w:val="0"/>
      </w:pPr>
    </w:p>
    <w:p w14:paraId="0000003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5 &lt; "5"</w:t>
      </w:r>
    </w:p>
    <w:p w14:paraId="0937D1D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7700" cy="2887345"/>
            <wp:effectExtent l="0" t="0" r="254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5727700" cy="2887345"/>
                    </a:xfrm>
                    <a:prstGeom prst="rect">
                      <a:avLst/>
                    </a:prstGeom>
                    <a:noFill/>
                    <a:ln>
                      <a:noFill/>
                    </a:ln>
                  </pic:spPr>
                </pic:pic>
              </a:graphicData>
            </a:graphic>
          </wp:inline>
        </w:drawing>
      </w:r>
    </w:p>
    <w:p w14:paraId="0000003F">
      <w:pPr>
        <w:pageBreakBefore w:val="0"/>
        <w:spacing w:before="240" w:after="240"/>
      </w:pPr>
      <w:r>
        <w:rPr>
          <w:rtl w:val="0"/>
        </w:rPr>
        <w:t>Notice how the first expression executes as expected even though the operands are of a different data-type. Whereas the second and third expressions result in an error since the data-types are incompatible.</w:t>
      </w:r>
    </w:p>
    <w:p w14:paraId="00000040">
      <w:pPr>
        <w:pageBreakBefore w:val="0"/>
        <w:spacing w:before="240" w:after="240"/>
      </w:pPr>
      <w:r>
        <w:rPr>
          <w:rtl w:val="0"/>
        </w:rPr>
        <w:t xml:space="preserve">The equality operators are slightly more forgiving however, and rather than report an error due to type mismatch, can return unexpected results. For example, note how the result of the following expression is </w:t>
      </w:r>
      <w:r>
        <w:rPr>
          <w:rFonts w:ascii="Courier New" w:hAnsi="Courier New" w:eastAsia="Courier New" w:cs="Courier New"/>
          <w:rtl w:val="0"/>
        </w:rPr>
        <w:t>False</w:t>
      </w:r>
      <w:r>
        <w:rPr>
          <w:rtl w:val="0"/>
        </w:rPr>
        <w:t>, rather than an error.</w:t>
      </w:r>
    </w:p>
    <w:p w14:paraId="0000004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5 == "5"</w:t>
      </w:r>
    </w:p>
    <w:p w14:paraId="0000004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False</w:t>
      </w:r>
    </w:p>
    <w:p w14:paraId="00000043">
      <w:pPr>
        <w:pageBreakBefore w:val="0"/>
        <w:spacing w:before="240" w:after="240"/>
      </w:pPr>
      <w:r>
        <w:rPr>
          <w:rtl w:val="0"/>
        </w:rPr>
        <w:t>This is because Python allows mixed operand types within equality (</w:t>
      </w:r>
      <w:r>
        <w:rPr>
          <w:rFonts w:ascii="Courier New" w:hAnsi="Courier New" w:eastAsia="Courier New" w:cs="Courier New"/>
          <w:rtl w:val="0"/>
        </w:rPr>
        <w:t>==</w:t>
      </w:r>
      <w:r>
        <w:rPr>
          <w:rtl w:val="0"/>
        </w:rPr>
        <w:t>) and inequality (</w:t>
      </w:r>
      <w:r>
        <w:rPr>
          <w:rFonts w:ascii="Courier New" w:hAnsi="Courier New" w:eastAsia="Courier New" w:cs="Courier New"/>
          <w:rtl w:val="0"/>
        </w:rPr>
        <w:t>!=</w:t>
      </w:r>
      <w:r>
        <w:rPr>
          <w:rtl w:val="0"/>
        </w:rPr>
        <w:t>) operators. So although no error is reported on the above example the result is ‘</w:t>
      </w:r>
      <w:r>
        <w:rPr>
          <w:rFonts w:ascii="Courier New" w:hAnsi="Courier New" w:eastAsia="Courier New" w:cs="Courier New"/>
          <w:rtl w:val="0"/>
        </w:rPr>
        <w:t>False</w:t>
      </w:r>
      <w:r>
        <w:rPr>
          <w:rtl w:val="0"/>
        </w:rPr>
        <w:t>’ because an integer and a string are fundamentally different values (even if they look the same in the code)</w:t>
      </w:r>
    </w:p>
    <w:p w14:paraId="00000044">
      <w:pPr>
        <w:pageBreakBefore w:val="0"/>
        <w:spacing w:before="240" w:after="240"/>
      </w:pPr>
      <w:r>
        <w:rPr>
          <w:rtl w:val="0"/>
        </w:rPr>
        <w:t>This is often a cause of unexpected logical errors within Python programs. Although in this case it may be obvious that one value is an integer, and the other is a string, this distinction is not always easy to notice when using variables (which is the more usual case).</w:t>
      </w:r>
    </w:p>
    <w:p w14:paraId="00000045">
      <w:pPr>
        <w:pageBreakBefore w:val="0"/>
        <w:spacing w:before="240" w:after="240"/>
      </w:pPr>
      <w:r>
        <w:rPr>
          <w:rtl w:val="0"/>
        </w:rPr>
        <w:t xml:space="preserve">For example, the expression in the following program would never return </w:t>
      </w:r>
      <w:r>
        <w:rPr>
          <w:rFonts w:ascii="Courier New" w:hAnsi="Courier New" w:eastAsia="Courier New" w:cs="Courier New"/>
          <w:rtl w:val="0"/>
        </w:rPr>
        <w:t>True</w:t>
      </w:r>
      <w:r>
        <w:rPr>
          <w:rtl w:val="0"/>
        </w:rPr>
        <w:t xml:space="preserve"> since the </w:t>
      </w:r>
      <w:r>
        <w:rPr>
          <w:rFonts w:ascii="Courier New" w:hAnsi="Courier New" w:eastAsia="Courier New" w:cs="Courier New"/>
          <w:rtl w:val="0"/>
        </w:rPr>
        <w:t>input()</w:t>
      </w:r>
      <w:r>
        <w:rPr>
          <w:rtl w:val="0"/>
        </w:rPr>
        <w:t xml:space="preserve"> function always returns a string.</w:t>
      </w:r>
    </w:p>
    <w:p w14:paraId="0000004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 input("Enter your age: ")</w:t>
      </w:r>
    </w:p>
    <w:p w14:paraId="0000004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18 == age</w:t>
      </w:r>
    </w:p>
    <w:p w14:paraId="00000048">
      <w:pPr>
        <w:pageBreakBefore w:val="0"/>
        <w:spacing w:before="240" w:after="240"/>
      </w:pPr>
      <w:r>
        <w:rPr>
          <w:i/>
          <w:rtl w:val="0"/>
        </w:rPr>
        <w:t>Hint:</w:t>
      </w:r>
      <w:r>
        <w:rPr>
          <w:rtl w:val="0"/>
        </w:rPr>
        <w:t xml:space="preserve"> Always ensure you understand exactly what the data-types of the operands are when writing expressions that contain relational operators. Mismatching types will either result in a run-time error being reported, or even worse a logical error that is not reported and will be fiendishly difficult to find..</w:t>
      </w:r>
    </w:p>
    <w:p w14:paraId="00000049">
      <w:pPr>
        <w:pageBreakBefore w:val="0"/>
        <w:spacing w:before="240" w:after="240"/>
        <w:rPr>
          <w:b/>
          <w:sz w:val="28"/>
          <w:szCs w:val="28"/>
        </w:rPr>
      </w:pPr>
      <w:r>
        <w:rPr>
          <w:b/>
          <w:sz w:val="28"/>
          <w:szCs w:val="28"/>
          <w:rtl w:val="0"/>
        </w:rPr>
        <w:t>Logical Operators within Expressions</w:t>
      </w:r>
    </w:p>
    <w:p w14:paraId="0000004A">
      <w:pPr>
        <w:pageBreakBefore w:val="0"/>
        <w:spacing w:before="240" w:after="240"/>
      </w:pPr>
      <w:r>
        <w:rPr>
          <w:rtl w:val="0"/>
        </w:rPr>
        <w:t>If a Boolean expression needs to evaluate more than one condition then logical operators can be used. These allow multiple comparisons to be combined. Python provides three logical operators, called ‘</w:t>
      </w:r>
      <w:r>
        <w:rPr>
          <w:rFonts w:ascii="Courier New" w:hAnsi="Courier New" w:eastAsia="Courier New" w:cs="Courier New"/>
          <w:rtl w:val="0"/>
        </w:rPr>
        <w:t>and</w:t>
      </w:r>
      <w:r>
        <w:rPr>
          <w:rtl w:val="0"/>
        </w:rPr>
        <w:t>’, ‘</w:t>
      </w:r>
      <w:r>
        <w:rPr>
          <w:rFonts w:ascii="Courier New" w:hAnsi="Courier New" w:eastAsia="Courier New" w:cs="Courier New"/>
          <w:rtl w:val="0"/>
        </w:rPr>
        <w:t>or</w:t>
      </w:r>
      <w:r>
        <w:rPr>
          <w:rtl w:val="0"/>
        </w:rPr>
        <w:t>’ and ‘</w:t>
      </w:r>
      <w:r>
        <w:rPr>
          <w:rFonts w:ascii="Courier New" w:hAnsi="Courier New" w:eastAsia="Courier New" w:cs="Courier New"/>
          <w:rtl w:val="0"/>
        </w:rPr>
        <w:t>not</w:t>
      </w:r>
      <w:r>
        <w:rPr>
          <w:rtl w:val="0"/>
        </w:rPr>
        <w:t>’.</w:t>
      </w:r>
    </w:p>
    <w:p w14:paraId="0000004B">
      <w:pPr>
        <w:pageBreakBefore w:val="0"/>
        <w:numPr>
          <w:ilvl w:val="0"/>
          <w:numId w:val="2"/>
        </w:numPr>
        <w:spacing w:before="240" w:after="0" w:afterAutospacing="0"/>
        <w:ind w:left="720" w:hanging="360"/>
        <w:rPr>
          <w:u w:val="none"/>
        </w:rPr>
      </w:pPr>
      <w:r>
        <w:rPr>
          <w:rFonts w:ascii="Courier New" w:hAnsi="Courier New" w:eastAsia="Courier New" w:cs="Courier New"/>
          <w:rtl w:val="0"/>
        </w:rPr>
        <w:t>and</w:t>
      </w:r>
      <w:r>
        <w:rPr>
          <w:rtl w:val="0"/>
        </w:rPr>
        <w:t xml:space="preserve"> returns </w:t>
      </w:r>
      <w:r>
        <w:rPr>
          <w:rFonts w:ascii="Courier New" w:hAnsi="Courier New" w:eastAsia="Courier New" w:cs="Courier New"/>
          <w:rtl w:val="0"/>
        </w:rPr>
        <w:t>True</w:t>
      </w:r>
      <w:r>
        <w:rPr>
          <w:rtl w:val="0"/>
        </w:rPr>
        <w:t xml:space="preserve"> if both operands evaluate to </w:t>
      </w:r>
      <w:r>
        <w:rPr>
          <w:rFonts w:ascii="Courier New" w:hAnsi="Courier New" w:eastAsia="Courier New" w:cs="Courier New"/>
          <w:rtl w:val="0"/>
        </w:rPr>
        <w:t>True</w:t>
      </w:r>
    </w:p>
    <w:p w14:paraId="0000004C">
      <w:pPr>
        <w:pageBreakBefore w:val="0"/>
        <w:numPr>
          <w:ilvl w:val="0"/>
          <w:numId w:val="2"/>
        </w:numPr>
        <w:spacing w:before="0" w:beforeAutospacing="0" w:after="0" w:afterAutospacing="0"/>
        <w:ind w:left="720" w:hanging="360"/>
        <w:rPr>
          <w:u w:val="none"/>
        </w:rPr>
      </w:pPr>
      <w:r>
        <w:rPr>
          <w:rFonts w:ascii="Courier New" w:hAnsi="Courier New" w:eastAsia="Courier New" w:cs="Courier New"/>
          <w:rtl w:val="0"/>
        </w:rPr>
        <w:t>or</w:t>
      </w:r>
      <w:r>
        <w:rPr>
          <w:rtl w:val="0"/>
        </w:rPr>
        <w:t xml:space="preserve"> returns </w:t>
      </w:r>
      <w:r>
        <w:rPr>
          <w:rFonts w:ascii="Courier New" w:hAnsi="Courier New" w:eastAsia="Courier New" w:cs="Courier New"/>
          <w:rtl w:val="0"/>
        </w:rPr>
        <w:t>True</w:t>
      </w:r>
      <w:r>
        <w:rPr>
          <w:rtl w:val="0"/>
        </w:rPr>
        <w:t xml:space="preserve"> if either operand evaluates to </w:t>
      </w:r>
      <w:r>
        <w:rPr>
          <w:rFonts w:ascii="Courier New" w:hAnsi="Courier New" w:eastAsia="Courier New" w:cs="Courier New"/>
          <w:rtl w:val="0"/>
        </w:rPr>
        <w:t>True</w:t>
      </w:r>
    </w:p>
    <w:p w14:paraId="0000004D">
      <w:pPr>
        <w:pageBreakBefore w:val="0"/>
        <w:numPr>
          <w:ilvl w:val="0"/>
          <w:numId w:val="2"/>
        </w:numPr>
        <w:spacing w:before="0" w:beforeAutospacing="0" w:after="240"/>
        <w:ind w:left="720" w:hanging="360"/>
        <w:rPr>
          <w:u w:val="none"/>
        </w:rPr>
      </w:pPr>
      <w:r>
        <w:rPr>
          <w:rFonts w:ascii="Courier New" w:hAnsi="Courier New" w:eastAsia="Courier New" w:cs="Courier New"/>
          <w:rtl w:val="0"/>
        </w:rPr>
        <w:t>not</w:t>
      </w:r>
      <w:r>
        <w:rPr>
          <w:rtl w:val="0"/>
        </w:rPr>
        <w:t xml:space="preserve"> returns </w:t>
      </w:r>
      <w:r>
        <w:rPr>
          <w:rFonts w:ascii="Courier New" w:hAnsi="Courier New" w:eastAsia="Courier New" w:cs="Courier New"/>
          <w:rtl w:val="0"/>
        </w:rPr>
        <w:t>True</w:t>
      </w:r>
      <w:r>
        <w:rPr>
          <w:rtl w:val="0"/>
        </w:rPr>
        <w:t xml:space="preserve"> if the operand evaluates to </w:t>
      </w:r>
      <w:r>
        <w:rPr>
          <w:rFonts w:ascii="Courier New" w:hAnsi="Courier New" w:eastAsia="Courier New" w:cs="Courier New"/>
          <w:rtl w:val="0"/>
        </w:rPr>
        <w:t>False</w:t>
      </w:r>
      <w:r>
        <w:rPr>
          <w:rtl w:val="0"/>
        </w:rPr>
        <w:t xml:space="preserve"> (and vice-versa)</w:t>
      </w:r>
    </w:p>
    <w:p w14:paraId="0000004E">
      <w:pPr>
        <w:pageBreakBefore w:val="0"/>
        <w:spacing w:before="240" w:after="240"/>
        <w:rPr>
          <w:b/>
        </w:rPr>
      </w:pPr>
      <w:r>
        <w:br w:type="page"/>
      </w:r>
    </w:p>
    <w:p w14:paraId="0000004F">
      <w:pPr>
        <w:pageBreakBefore w:val="0"/>
        <w:spacing w:before="240" w:after="240"/>
      </w:pPr>
      <w:r>
        <w:rPr>
          <w:b/>
          <w:rtl w:val="0"/>
        </w:rPr>
        <w:t>TASK</w:t>
      </w:r>
      <w:r>
        <w:rPr>
          <w:rtl w:val="0"/>
        </w:rPr>
        <w:t xml:space="preserve">: Try inputting the following code and examine the results. </w:t>
      </w:r>
    </w:p>
    <w:p w14:paraId="0000005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 30</w:t>
      </w:r>
    </w:p>
    <w:p w14:paraId="0000005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5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&gt;=18 and age &lt;=65</w:t>
      </w:r>
    </w:p>
    <w:p w14:paraId="0000005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&lt;18 or age &gt;65</w:t>
      </w:r>
    </w:p>
    <w:p w14:paraId="0000005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not age &gt; 18</w:t>
      </w:r>
    </w:p>
    <w:p w14:paraId="3BABEA9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8970" cy="3415665"/>
            <wp:effectExtent l="0" t="0" r="1270" b="133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7"/>
                    <a:stretch>
                      <a:fillRect/>
                    </a:stretch>
                  </pic:blipFill>
                  <pic:spPr>
                    <a:xfrm>
                      <a:off x="0" y="0"/>
                      <a:ext cx="5728970" cy="3415665"/>
                    </a:xfrm>
                    <a:prstGeom prst="rect">
                      <a:avLst/>
                    </a:prstGeom>
                    <a:noFill/>
                    <a:ln>
                      <a:noFill/>
                    </a:ln>
                  </pic:spPr>
                </pic:pic>
              </a:graphicData>
            </a:graphic>
          </wp:inline>
        </w:drawing>
      </w:r>
    </w:p>
    <w:p w14:paraId="00000055">
      <w:pPr>
        <w:pageBreakBefore w:val="0"/>
        <w:spacing w:before="240" w:after="240"/>
      </w:pPr>
      <w:r>
        <w:rPr>
          <w:rtl w:val="0"/>
        </w:rPr>
        <w:t>Multiple logical operators can also be used within a single expression. In these situations it is often wise to include parentheses to ensure the evaluation precedence is clear, e.g.</w:t>
      </w:r>
    </w:p>
    <w:p w14:paraId="00000056">
      <w:pPr>
        <w:pageBreakBefore w:val="0"/>
        <w:spacing w:before="240" w:after="240"/>
      </w:pPr>
      <w:r>
        <w:rPr>
          <w:b/>
          <w:rtl w:val="0"/>
        </w:rPr>
        <w:t>TASK</w:t>
      </w:r>
      <w:r>
        <w:rPr>
          <w:rtl w:val="0"/>
        </w:rPr>
        <w:t xml:space="preserve">: Try inputting the following code and examine the result. </w:t>
      </w:r>
    </w:p>
    <w:p w14:paraId="0000005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 30</w:t>
      </w:r>
    </w:p>
    <w:p w14:paraId="0000005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5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&gt;=18 and age &lt;=65) and (not age==30)</w:t>
      </w:r>
    </w:p>
    <w:p w14:paraId="0000005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drawing>
          <wp:inline distT="0" distB="0" distL="114300" distR="114300">
            <wp:extent cx="5729605" cy="2018030"/>
            <wp:effectExtent l="0" t="0" r="635" b="889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stretch>
                      <a:fillRect/>
                    </a:stretch>
                  </pic:blipFill>
                  <pic:spPr>
                    <a:xfrm>
                      <a:off x="0" y="0"/>
                      <a:ext cx="5729605" cy="2018030"/>
                    </a:xfrm>
                    <a:prstGeom prst="rect">
                      <a:avLst/>
                    </a:prstGeom>
                    <a:noFill/>
                    <a:ln>
                      <a:noFill/>
                    </a:ln>
                  </pic:spPr>
                </pic:pic>
              </a:graphicData>
            </a:graphic>
          </wp:inline>
        </w:drawing>
      </w:r>
    </w:p>
    <w:p w14:paraId="0000005B">
      <w:pPr>
        <w:pageBreakBefore w:val="0"/>
        <w:spacing w:before="240" w:after="240"/>
      </w:pPr>
      <w:r>
        <w:rPr>
          <w:rtl w:val="0"/>
        </w:rPr>
        <w:t xml:space="preserve">The above expression would have produced the same result even if the parentheses had been omitted, since the </w:t>
      </w:r>
      <w:r>
        <w:rPr>
          <w:rFonts w:ascii="Courier New" w:hAnsi="Courier New" w:eastAsia="Courier New" w:cs="Courier New"/>
          <w:rtl w:val="0"/>
        </w:rPr>
        <w:t>not</w:t>
      </w:r>
      <w:r>
        <w:rPr>
          <w:rtl w:val="0"/>
        </w:rPr>
        <w:t xml:space="preserve"> operator has a higher precedence than the </w:t>
      </w:r>
      <w:r>
        <w:rPr>
          <w:rFonts w:ascii="Courier New" w:hAnsi="Courier New" w:eastAsia="Courier New" w:cs="Courier New"/>
          <w:rtl w:val="0"/>
        </w:rPr>
        <w:t>and</w:t>
      </w:r>
      <w:r>
        <w:rPr>
          <w:rtl w:val="0"/>
        </w:rPr>
        <w:t xml:space="preserve"> operator. However, adding the parentheses makes this explicit to the reader.</w:t>
      </w:r>
    </w:p>
    <w:p w14:paraId="0000005C">
      <w:pPr>
        <w:pageBreakBefore w:val="0"/>
        <w:spacing w:before="240" w:after="240"/>
        <w:rPr>
          <w:b/>
          <w:sz w:val="28"/>
          <w:szCs w:val="28"/>
        </w:rPr>
      </w:pPr>
      <w:r>
        <w:rPr>
          <w:b/>
          <w:sz w:val="28"/>
          <w:szCs w:val="28"/>
          <w:rtl w:val="0"/>
        </w:rPr>
        <w:t>Chaining relational operators</w:t>
      </w:r>
    </w:p>
    <w:p w14:paraId="0000005D">
      <w:pPr>
        <w:pageBreakBefore w:val="0"/>
        <w:spacing w:before="240" w:after="240"/>
      </w:pPr>
      <w:r>
        <w:rPr>
          <w:rtl w:val="0"/>
        </w:rPr>
        <w:t xml:space="preserve">Python allows relational operators to be chained. Chaining relational operators is equivalent to using the logical </w:t>
      </w:r>
      <w:r>
        <w:rPr>
          <w:rFonts w:ascii="Courier New" w:hAnsi="Courier New" w:eastAsia="Courier New" w:cs="Courier New"/>
          <w:rtl w:val="0"/>
        </w:rPr>
        <w:t>and</w:t>
      </w:r>
      <w:r>
        <w:rPr>
          <w:rtl w:val="0"/>
        </w:rPr>
        <w:t xml:space="preserve"> operator, so these two expressions are equivalent:</w:t>
      </w:r>
    </w:p>
    <w:p w14:paraId="0000005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18 &lt; age &lt;= 65</w:t>
      </w:r>
    </w:p>
    <w:p w14:paraId="0000005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6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18 &lt; age and age &lt;= 65</w:t>
      </w:r>
    </w:p>
    <w:p w14:paraId="00000061">
      <w:pPr>
        <w:pageBreakBefore w:val="0"/>
        <w:spacing w:before="240" w:after="240"/>
      </w:pPr>
      <w:r>
        <w:rPr>
          <w:b/>
          <w:rtl w:val="0"/>
        </w:rPr>
        <w:t>TASK</w:t>
      </w:r>
      <w:r>
        <w:rPr>
          <w:rtl w:val="0"/>
        </w:rPr>
        <w:t>: Try inputting two expressions that use operator chaining and are equivalent to the two expressions shown below. (note: you may first want to first assign values to the ‘</w:t>
      </w:r>
      <w:r>
        <w:rPr>
          <w:rFonts w:ascii="Courier New" w:hAnsi="Courier New" w:eastAsia="Courier New" w:cs="Courier New"/>
          <w:rtl w:val="0"/>
        </w:rPr>
        <w:t>weight</w:t>
      </w:r>
      <w:r>
        <w:rPr>
          <w:rtl w:val="0"/>
        </w:rPr>
        <w:t>’ and ‘</w:t>
      </w:r>
      <w:r>
        <w:rPr>
          <w:rFonts w:ascii="Courier New" w:hAnsi="Courier New" w:eastAsia="Courier New" w:cs="Courier New"/>
          <w:rtl w:val="0"/>
        </w:rPr>
        <w:t>height</w:t>
      </w:r>
      <w:r>
        <w:rPr>
          <w:rtl w:val="0"/>
        </w:rPr>
        <w:t>’ variables for testing purposes)</w:t>
      </w:r>
    </w:p>
    <w:p w14:paraId="0000006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100 &lt; weight and weight &lt; 200</w:t>
      </w:r>
    </w:p>
    <w:p w14:paraId="0000006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6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height &gt; 131 and height &lt; 160</w:t>
      </w:r>
    </w:p>
    <w:p w14:paraId="3B3957D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32780" cy="3270250"/>
            <wp:effectExtent l="0" t="0" r="12700" b="635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5732780" cy="3270250"/>
                    </a:xfrm>
                    <a:prstGeom prst="rect">
                      <a:avLst/>
                    </a:prstGeom>
                    <a:noFill/>
                    <a:ln>
                      <a:noFill/>
                    </a:ln>
                  </pic:spPr>
                </pic:pic>
              </a:graphicData>
            </a:graphic>
          </wp:inline>
        </w:drawing>
      </w:r>
    </w:p>
    <w:p w14:paraId="00000065">
      <w:pPr>
        <w:pageBreakBefore w:val="0"/>
        <w:spacing w:before="240" w:after="240"/>
      </w:pPr>
      <w:r>
        <w:rPr>
          <w:b/>
          <w:sz w:val="28"/>
          <w:szCs w:val="28"/>
          <w:rtl w:val="0"/>
        </w:rPr>
        <w:t>Membership Testing</w:t>
      </w:r>
    </w:p>
    <w:p w14:paraId="00000066">
      <w:pPr>
        <w:pageBreakBefore w:val="0"/>
        <w:spacing w:before="240" w:after="240"/>
      </w:pPr>
      <w:r>
        <w:rPr>
          <w:rtl w:val="0"/>
        </w:rPr>
        <w:t xml:space="preserve">Python provides a very simple mechanism for testing whether a specific value appears within a compound type, such as a </w:t>
      </w:r>
      <w:r>
        <w:rPr>
          <w:i/>
          <w:rtl w:val="0"/>
        </w:rPr>
        <w:t>string</w:t>
      </w:r>
      <w:r>
        <w:rPr>
          <w:rtl w:val="0"/>
        </w:rPr>
        <w:t xml:space="preserve"> or </w:t>
      </w:r>
      <w:r>
        <w:rPr>
          <w:i/>
          <w:rtl w:val="0"/>
        </w:rPr>
        <w:t>list</w:t>
      </w:r>
      <w:r>
        <w:rPr>
          <w:rtl w:val="0"/>
        </w:rPr>
        <w:t>.</w:t>
      </w:r>
    </w:p>
    <w:p w14:paraId="00000067">
      <w:pPr>
        <w:pageBreakBefore w:val="0"/>
        <w:spacing w:before="240" w:after="240"/>
      </w:pPr>
      <w:r>
        <w:rPr>
          <w:rtl w:val="0"/>
        </w:rPr>
        <w:t xml:space="preserve">Such membership tests are often used as an alternative to, or in combination with, relational operator expressions. The </w:t>
      </w:r>
      <w:r>
        <w:rPr>
          <w:rFonts w:ascii="Courier New" w:hAnsi="Courier New" w:eastAsia="Courier New" w:cs="Courier New"/>
          <w:rtl w:val="0"/>
        </w:rPr>
        <w:t>in</w:t>
      </w:r>
      <w:r>
        <w:rPr>
          <w:rtl w:val="0"/>
        </w:rPr>
        <w:t xml:space="preserve"> and the </w:t>
      </w:r>
      <w:r>
        <w:rPr>
          <w:rFonts w:ascii="Courier New" w:hAnsi="Courier New" w:eastAsia="Courier New" w:cs="Courier New"/>
          <w:rtl w:val="0"/>
        </w:rPr>
        <w:t>not in</w:t>
      </w:r>
      <w:r>
        <w:rPr>
          <w:rtl w:val="0"/>
        </w:rPr>
        <w:t xml:space="preserve"> operators perform membership testing.</w:t>
      </w:r>
    </w:p>
    <w:p w14:paraId="00000068">
      <w:pPr>
        <w:pageBreakBefore w:val="0"/>
        <w:spacing w:before="240" w:after="240"/>
      </w:pPr>
      <w:r>
        <w:rPr>
          <w:rtl w:val="0"/>
        </w:rPr>
        <w:t xml:space="preserve">For example, the </w:t>
      </w:r>
      <w:r>
        <w:rPr>
          <w:rFonts w:ascii="Courier New" w:hAnsi="Courier New" w:eastAsia="Courier New" w:cs="Courier New"/>
          <w:rtl w:val="0"/>
        </w:rPr>
        <w:t>in</w:t>
      </w:r>
      <w:r>
        <w:rPr>
          <w:rtl w:val="0"/>
        </w:rPr>
        <w:t xml:space="preserve"> operator can be used to test if a value is within a specific list.</w:t>
      </w:r>
    </w:p>
    <w:p w14:paraId="0000006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names = ["Terry", "John", "Michael", "Eric", "Terry", "Graham"]</w:t>
      </w:r>
    </w:p>
    <w:p w14:paraId="0000006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"Eric" in names</w:t>
      </w:r>
    </w:p>
    <w:p w14:paraId="0000006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True</w:t>
      </w:r>
    </w:p>
    <w:p w14:paraId="0000006C">
      <w:pPr>
        <w:pageBreakBefore w:val="0"/>
        <w:spacing w:before="240" w:after="240"/>
      </w:pPr>
      <w:r>
        <w:rPr>
          <w:rtl w:val="0"/>
        </w:rPr>
        <w:t xml:space="preserve">The </w:t>
      </w:r>
      <w:r>
        <w:rPr>
          <w:rFonts w:ascii="Courier New" w:hAnsi="Courier New" w:eastAsia="Courier New" w:cs="Courier New"/>
          <w:rtl w:val="0"/>
        </w:rPr>
        <w:t>not in</w:t>
      </w:r>
      <w:r>
        <w:rPr>
          <w:rtl w:val="0"/>
        </w:rPr>
        <w:t xml:space="preserve"> operator can test whether a value is NOT within the list, for example -</w:t>
      </w:r>
    </w:p>
    <w:p w14:paraId="0000006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"Mark" not in names</w:t>
      </w:r>
    </w:p>
    <w:p w14:paraId="0000006E">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True</w:t>
      </w:r>
    </w:p>
    <w:p w14:paraId="0000006F">
      <w:pPr>
        <w:pageBreakBefore w:val="0"/>
        <w:spacing w:before="240" w:after="240"/>
      </w:pPr>
      <w:r>
        <w:rPr>
          <w:rtl w:val="0"/>
        </w:rPr>
        <w:t xml:space="preserve">When the right-hand operand value is a string, then membership tests will return </w:t>
      </w:r>
      <w:r>
        <w:rPr>
          <w:rFonts w:ascii="Courier New" w:hAnsi="Courier New" w:eastAsia="Courier New" w:cs="Courier New"/>
          <w:rtl w:val="0"/>
        </w:rPr>
        <w:t>True</w:t>
      </w:r>
      <w:r>
        <w:rPr>
          <w:rtl w:val="0"/>
        </w:rPr>
        <w:t xml:space="preserve"> if a substring is present, for example -</w:t>
      </w:r>
    </w:p>
    <w:p w14:paraId="0000007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message = "Hello there, my name is John"</w:t>
      </w:r>
    </w:p>
    <w:p w14:paraId="0000007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"nam" in message</w:t>
      </w:r>
    </w:p>
    <w:p w14:paraId="0000007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True</w:t>
      </w:r>
    </w:p>
    <w:p w14:paraId="00000073">
      <w:pPr>
        <w:pageBreakBefore w:val="0"/>
        <w:spacing w:before="240" w:after="240"/>
        <w:rPr>
          <w:rtl w:val="0"/>
        </w:rPr>
      </w:pPr>
      <w:r>
        <w:rPr>
          <w:b/>
          <w:rtl w:val="0"/>
        </w:rPr>
        <w:t>TASK</w:t>
      </w:r>
      <w:r>
        <w:rPr>
          <w:rtl w:val="0"/>
        </w:rPr>
        <w:t xml:space="preserve">: Input the examples above but with alternative operand values, that result in both </w:t>
      </w:r>
      <w:r>
        <w:rPr>
          <w:rFonts w:ascii="Courier New" w:hAnsi="Courier New" w:eastAsia="Courier New" w:cs="Courier New"/>
          <w:rtl w:val="0"/>
        </w:rPr>
        <w:t>True</w:t>
      </w:r>
      <w:r>
        <w:rPr>
          <w:rtl w:val="0"/>
        </w:rPr>
        <w:t xml:space="preserve"> and </w:t>
      </w:r>
      <w:r>
        <w:rPr>
          <w:rFonts w:ascii="Courier New" w:hAnsi="Courier New" w:eastAsia="Courier New" w:cs="Courier New"/>
          <w:rtl w:val="0"/>
        </w:rPr>
        <w:t>False</w:t>
      </w:r>
      <w:r>
        <w:rPr>
          <w:rtl w:val="0"/>
        </w:rPr>
        <w:t xml:space="preserve"> results.</w:t>
      </w:r>
    </w:p>
    <w:p w14:paraId="3D36A24F">
      <w:pPr>
        <w:pageBreakBefore w:val="0"/>
        <w:spacing w:before="240" w:after="240"/>
      </w:pPr>
      <w:r>
        <w:drawing>
          <wp:inline distT="0" distB="0" distL="114300" distR="114300">
            <wp:extent cx="5730240" cy="2781300"/>
            <wp:effectExtent l="0" t="0" r="0" b="76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stretch>
                      <a:fillRect/>
                    </a:stretch>
                  </pic:blipFill>
                  <pic:spPr>
                    <a:xfrm>
                      <a:off x="0" y="0"/>
                      <a:ext cx="5730240" cy="2781300"/>
                    </a:xfrm>
                    <a:prstGeom prst="rect">
                      <a:avLst/>
                    </a:prstGeom>
                    <a:noFill/>
                    <a:ln>
                      <a:noFill/>
                    </a:ln>
                  </pic:spPr>
                </pic:pic>
              </a:graphicData>
            </a:graphic>
          </wp:inline>
        </w:drawing>
      </w:r>
    </w:p>
    <w:p w14:paraId="465B4EE7">
      <w:pPr>
        <w:pageBreakBefore w:val="0"/>
        <w:spacing w:before="240" w:after="240"/>
        <w:rPr>
          <w:rtl w:val="0"/>
        </w:rPr>
      </w:pPr>
      <w:r>
        <w:drawing>
          <wp:inline distT="0" distB="0" distL="114300" distR="114300">
            <wp:extent cx="5729605" cy="2449195"/>
            <wp:effectExtent l="0" t="0" r="635"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5729605" cy="2449195"/>
                    </a:xfrm>
                    <a:prstGeom prst="rect">
                      <a:avLst/>
                    </a:prstGeom>
                    <a:noFill/>
                    <a:ln>
                      <a:noFill/>
                    </a:ln>
                  </pic:spPr>
                </pic:pic>
              </a:graphicData>
            </a:graphic>
          </wp:inline>
        </w:drawing>
      </w:r>
    </w:p>
    <w:p w14:paraId="00000074">
      <w:pPr>
        <w:pageBreakBefore w:val="0"/>
        <w:spacing w:before="240" w:after="240"/>
        <w:rPr>
          <w:b/>
          <w:sz w:val="28"/>
          <w:szCs w:val="28"/>
        </w:rPr>
      </w:pPr>
      <w:r>
        <w:rPr>
          <w:b/>
          <w:sz w:val="28"/>
          <w:szCs w:val="28"/>
          <w:rtl w:val="0"/>
        </w:rPr>
        <w:t>Expressions: Points to note</w:t>
      </w:r>
    </w:p>
    <w:p w14:paraId="00000075">
      <w:pPr>
        <w:pageBreakBefore w:val="0"/>
        <w:spacing w:before="240" w:after="240"/>
      </w:pPr>
      <w:r>
        <w:rPr>
          <w:rtl w:val="0"/>
        </w:rPr>
        <w:t>Expressions are used extensively throughout most programs, thus a thorough understanding of how to write these is of fundamental importance.</w:t>
      </w:r>
    </w:p>
    <w:p w14:paraId="00000076">
      <w:pPr>
        <w:pageBreakBefore w:val="0"/>
        <w:spacing w:before="240" w:after="240"/>
      </w:pPr>
      <w:r>
        <w:rPr>
          <w:rtl w:val="0"/>
        </w:rPr>
        <w:t xml:space="preserve">Arithmetic expressions are used to calculate values, whereas boolean expressions are used to help support decision making within control statements such as </w:t>
      </w:r>
      <w:r>
        <w:rPr>
          <w:rFonts w:ascii="Courier New" w:hAnsi="Courier New" w:eastAsia="Courier New" w:cs="Courier New"/>
          <w:rtl w:val="0"/>
        </w:rPr>
        <w:t>if</w:t>
      </w:r>
      <w:r>
        <w:rPr>
          <w:rtl w:val="0"/>
        </w:rPr>
        <w:t xml:space="preserve"> and </w:t>
      </w:r>
      <w:r>
        <w:rPr>
          <w:rFonts w:ascii="Courier New" w:hAnsi="Courier New" w:eastAsia="Courier New" w:cs="Courier New"/>
          <w:rtl w:val="0"/>
        </w:rPr>
        <w:t>while</w:t>
      </w:r>
      <w:r>
        <w:rPr>
          <w:rtl w:val="0"/>
        </w:rPr>
        <w:t xml:space="preserve">. </w:t>
      </w:r>
    </w:p>
    <w:p w14:paraId="00000077">
      <w:pPr>
        <w:pageBreakBefore w:val="0"/>
        <w:spacing w:before="240" w:after="240"/>
      </w:pPr>
      <w:r>
        <w:rPr>
          <w:rtl w:val="0"/>
        </w:rPr>
        <w:t>Expressions are a very common source of logical errors, so always ensure you understand the operator precedence that is being applied, and add parentheses to make this explicit. Also always ensure you understand the current data-type of each variable being used within an expression.</w:t>
      </w:r>
    </w:p>
    <w:p w14:paraId="00000078">
      <w:pPr>
        <w:pageBreakBefore w:val="0"/>
        <w:spacing w:before="240" w:after="240"/>
      </w:pPr>
      <w:r>
        <w:rPr>
          <w:rtl w:val="0"/>
        </w:rPr>
        <w:t>Be aware that dynamically-typed languages such as Python allow a variable’s data-type to change at run-time (depending on the most recently assigned value), thus an expression may work correctly in some circumstances, but not others. This is a common argument for using more statically-typed languages such as Java, C, C++ and C#.</w:t>
      </w:r>
    </w:p>
    <w:p w14:paraId="00000079">
      <w:pPr>
        <w:pageBreakBefore w:val="0"/>
        <w:spacing w:before="240" w:after="240"/>
      </w:pPr>
    </w:p>
    <w:p w14:paraId="0000007A">
      <w:pPr>
        <w:pageBreakBefore w:val="0"/>
        <w:spacing w:before="240" w:after="240"/>
      </w:pPr>
    </w:p>
    <w:p w14:paraId="0000007B">
      <w:pPr>
        <w:pageBreakBefore w:val="0"/>
        <w:spacing w:before="240" w:after="240"/>
      </w:pPr>
    </w:p>
    <w:p w14:paraId="0000007C">
      <w:pPr>
        <w:pageBreakBefore w:val="0"/>
        <w:spacing w:before="240" w:after="240"/>
        <w:rPr>
          <w:sz w:val="20"/>
          <w:szCs w:val="20"/>
        </w:rPr>
      </w:pPr>
      <w:r>
        <w:rPr>
          <w:b/>
          <w:rtl w:val="0"/>
        </w:rPr>
        <w:t>____________________________________________________________________</w:t>
      </w:r>
    </w:p>
    <w:p w14:paraId="0000007D">
      <w:pPr>
        <w:pStyle w:val="3"/>
        <w:keepNext w:val="0"/>
        <w:keepLines w:val="0"/>
        <w:pageBreakBefore w:val="0"/>
        <w:spacing w:after="80"/>
        <w:rPr>
          <w:b/>
          <w:sz w:val="36"/>
          <w:szCs w:val="36"/>
        </w:rPr>
      </w:pPr>
      <w:bookmarkStart w:id="5" w:name="_fkoy3tk6km68" w:colFirst="0" w:colLast="0"/>
      <w:bookmarkEnd w:id="5"/>
      <w:r>
        <w:rPr>
          <w:b/>
          <w:sz w:val="36"/>
          <w:szCs w:val="36"/>
          <w:rtl w:val="0"/>
        </w:rPr>
        <w:t>The ‘if’ statement</w:t>
      </w:r>
    </w:p>
    <w:p w14:paraId="0000007E">
      <w:pPr>
        <w:pageBreakBefore w:val="0"/>
        <w:spacing w:before="240" w:after="240"/>
      </w:pPr>
      <w:r>
        <w:rPr>
          <w:rtl w:val="0"/>
        </w:rPr>
        <w:t xml:space="preserve">The </w:t>
      </w:r>
      <w:r>
        <w:rPr>
          <w:rFonts w:ascii="Courier New" w:hAnsi="Courier New" w:eastAsia="Courier New" w:cs="Courier New"/>
          <w:rtl w:val="0"/>
        </w:rPr>
        <w:t>if</w:t>
      </w:r>
      <w:r>
        <w:rPr>
          <w:rtl w:val="0"/>
        </w:rPr>
        <w:t xml:space="preserve"> statement provides a mechanism to implement the concept of </w:t>
      </w:r>
      <w:r>
        <w:rPr>
          <w:i/>
          <w:rtl w:val="0"/>
        </w:rPr>
        <w:t>selection</w:t>
      </w:r>
      <w:r>
        <w:rPr>
          <w:rtl w:val="0"/>
        </w:rPr>
        <w:t xml:space="preserve">. It relies on the result of a condition to decide whether code should be executed or not. The condition is often written as a Boolean expression. If the condition evaluates to </w:t>
      </w:r>
      <w:r>
        <w:rPr>
          <w:rFonts w:ascii="Courier New" w:hAnsi="Courier New" w:eastAsia="Courier New" w:cs="Courier New"/>
          <w:rtl w:val="0"/>
        </w:rPr>
        <w:t>True</w:t>
      </w:r>
      <w:r>
        <w:rPr>
          <w:rtl w:val="0"/>
        </w:rPr>
        <w:t xml:space="preserve"> then the code provided within the associated block is executed, otherwise it is not executed (skipped).</w:t>
      </w:r>
    </w:p>
    <w:p w14:paraId="0000007F">
      <w:pPr>
        <w:pageBreakBefore w:val="0"/>
        <w:spacing w:before="240" w:after="240"/>
      </w:pPr>
      <w:r>
        <w:rPr>
          <w:rtl w:val="0"/>
        </w:rPr>
        <w:t xml:space="preserve">A code block is associated with </w:t>
      </w:r>
      <w:r>
        <w:rPr>
          <w:rFonts w:ascii="Courier New" w:hAnsi="Courier New" w:eastAsia="Courier New" w:cs="Courier New"/>
          <w:rtl w:val="0"/>
        </w:rPr>
        <w:t>if</w:t>
      </w:r>
      <w:r>
        <w:rPr>
          <w:rtl w:val="0"/>
        </w:rPr>
        <w:t xml:space="preserve"> statements using </w:t>
      </w:r>
      <w:r>
        <w:rPr>
          <w:i/>
          <w:rtl w:val="0"/>
        </w:rPr>
        <w:t>indentation</w:t>
      </w:r>
      <w:r>
        <w:rPr>
          <w:rtl w:val="0"/>
        </w:rPr>
        <w:t>. All statements that are indented by the same amount are seen as being part of that particular block.</w:t>
      </w:r>
    </w:p>
    <w:p w14:paraId="00000080">
      <w:pPr>
        <w:pageBreakBefore w:val="0"/>
        <w:spacing w:before="240" w:after="240"/>
      </w:pPr>
      <w:r>
        <w:rPr>
          <w:rtl w:val="0"/>
        </w:rPr>
        <w:t xml:space="preserve">The general syntax of an </w:t>
      </w:r>
      <w:r>
        <w:rPr>
          <w:rFonts w:ascii="Courier New" w:hAnsi="Courier New" w:eastAsia="Courier New" w:cs="Courier New"/>
          <w:rtl w:val="0"/>
        </w:rPr>
        <w:t>if</w:t>
      </w:r>
      <w:r>
        <w:rPr>
          <w:rtl w:val="0"/>
        </w:rPr>
        <w:t xml:space="preserve"> statement is as follows:</w:t>
      </w:r>
    </w:p>
    <w:p w14:paraId="00000081">
      <w:pPr>
        <w:pageBreakBefore w:val="0"/>
        <w:spacing w:before="0" w:after="0" w:line="240" w:lineRule="auto"/>
        <w:rPr>
          <w:rFonts w:ascii="Courier New" w:hAnsi="Courier New" w:eastAsia="Courier New" w:cs="Courier New"/>
        </w:rPr>
      </w:pPr>
      <w:r>
        <w:rPr>
          <w:rFonts w:ascii="Courier New" w:hAnsi="Courier New" w:eastAsia="Courier New" w:cs="Courier New"/>
          <w:rtl w:val="0"/>
        </w:rPr>
        <w:t>if &lt;condition&gt; :</w:t>
      </w:r>
    </w:p>
    <w:p w14:paraId="00000082">
      <w:pPr>
        <w:pageBreakBefore w:val="0"/>
        <w:spacing w:before="0" w:after="0" w:line="240" w:lineRule="auto"/>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&lt;statement 1&gt;</w:t>
      </w:r>
    </w:p>
    <w:p w14:paraId="00000083">
      <w:pPr>
        <w:pageBreakBefore w:val="0"/>
        <w:spacing w:before="0" w:after="0" w:line="240" w:lineRule="auto"/>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&lt;statement 2&gt;</w:t>
      </w:r>
    </w:p>
    <w:p w14:paraId="00000084">
      <w:pPr>
        <w:pageBreakBefore w:val="0"/>
        <w:spacing w:before="0" w:after="0" w:line="240" w:lineRule="auto"/>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w:t>
      </w:r>
    </w:p>
    <w:p w14:paraId="00000085">
      <w:pPr>
        <w:pageBreakBefore w:val="0"/>
        <w:spacing w:before="0" w:after="0" w:line="240" w:lineRule="auto"/>
      </w:pPr>
      <w:r>
        <w:rPr>
          <w:rFonts w:ascii="Courier New" w:hAnsi="Courier New" w:eastAsia="Courier New" w:cs="Courier New"/>
          <w:rtl w:val="0"/>
        </w:rPr>
        <w:tab/>
      </w:r>
      <w:r>
        <w:rPr>
          <w:rFonts w:ascii="Courier New" w:hAnsi="Courier New" w:eastAsia="Courier New" w:cs="Courier New"/>
          <w:rtl w:val="0"/>
        </w:rPr>
        <w:t xml:space="preserve">&lt;statement </w:t>
      </w:r>
      <w:r>
        <w:rPr>
          <w:rFonts w:ascii="Courier New" w:hAnsi="Courier New" w:eastAsia="Courier New" w:cs="Courier New"/>
          <w:i/>
          <w:rtl w:val="0"/>
        </w:rPr>
        <w:t>n</w:t>
      </w:r>
      <w:r>
        <w:rPr>
          <w:rFonts w:ascii="Courier New" w:hAnsi="Courier New" w:eastAsia="Courier New" w:cs="Courier New"/>
          <w:rtl w:val="0"/>
        </w:rPr>
        <w:t>&gt;</w:t>
      </w:r>
    </w:p>
    <w:p w14:paraId="00000086">
      <w:pPr>
        <w:pageBreakBefore w:val="0"/>
        <w:spacing w:before="240" w:after="240"/>
      </w:pPr>
      <w:r>
        <w:rPr>
          <w:rtl w:val="0"/>
        </w:rPr>
        <w:t xml:space="preserve">For example an </w:t>
      </w:r>
      <w:r>
        <w:rPr>
          <w:rFonts w:ascii="Courier New" w:hAnsi="Courier New" w:eastAsia="Courier New" w:cs="Courier New"/>
          <w:rtl w:val="0"/>
        </w:rPr>
        <w:t>if</w:t>
      </w:r>
      <w:r>
        <w:rPr>
          <w:rtl w:val="0"/>
        </w:rPr>
        <w:t xml:space="preserve"> statement may look like the following:</w:t>
      </w:r>
    </w:p>
    <w:p w14:paraId="0000008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if age &gt; 100:</w:t>
      </w:r>
    </w:p>
    <w:p w14:paraId="0000008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 are very old,")</w:t>
      </w:r>
    </w:p>
    <w:p w14:paraId="0000008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print("well done!")</w:t>
      </w:r>
    </w:p>
    <w:p w14:paraId="0000008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8B">
      <w:pPr>
        <w:pageBreakBefore w:val="0"/>
        <w:spacing w:before="240" w:after="240"/>
      </w:pPr>
      <w:r>
        <w:rPr>
          <w:rtl w:val="0"/>
        </w:rPr>
        <w:t xml:space="preserve">In this example both the indented print statements are part of the code block, and only executed when the condition within the </w:t>
      </w:r>
      <w:r>
        <w:rPr>
          <w:rFonts w:ascii="Courier New" w:hAnsi="Courier New" w:eastAsia="Courier New" w:cs="Courier New"/>
          <w:rtl w:val="0"/>
        </w:rPr>
        <w:t>if</w:t>
      </w:r>
      <w:r>
        <w:rPr>
          <w:rtl w:val="0"/>
        </w:rPr>
        <w:t xml:space="preserve"> statement evaluates to </w:t>
      </w:r>
      <w:r>
        <w:rPr>
          <w:rFonts w:ascii="Courier New" w:hAnsi="Courier New" w:eastAsia="Courier New" w:cs="Courier New"/>
          <w:rtl w:val="0"/>
        </w:rPr>
        <w:t>True</w:t>
      </w:r>
      <w:r>
        <w:rPr>
          <w:rtl w:val="0"/>
        </w:rPr>
        <w:t>.</w:t>
      </w:r>
    </w:p>
    <w:p w14:paraId="0000008C">
      <w:pPr>
        <w:pageBreakBefore w:val="0"/>
        <w:spacing w:before="240" w:after="240"/>
      </w:pPr>
      <w:r>
        <w:rPr>
          <w:rtl w:val="0"/>
        </w:rPr>
        <w:t>Note: the Python interpreter recognises indented code blocks, and will wait for the whole statement to be input before executing the code.</w:t>
      </w:r>
    </w:p>
    <w:p w14:paraId="0000008D">
      <w:pPr>
        <w:pageBreakBefore w:val="0"/>
        <w:spacing w:before="240" w:after="240"/>
        <w:rPr>
          <w:rFonts w:ascii="Courier New" w:hAnsi="Courier New" w:eastAsia="Courier New" w:cs="Courier New"/>
          <w:rtl w:val="0"/>
        </w:rPr>
      </w:pPr>
      <w:r>
        <w:rPr>
          <w:b/>
          <w:rtl w:val="0"/>
        </w:rPr>
        <w:t>TASK</w:t>
      </w:r>
      <w:r>
        <w:rPr>
          <w:rtl w:val="0"/>
        </w:rPr>
        <w:t xml:space="preserve">: Try writing an </w:t>
      </w:r>
      <w:r>
        <w:rPr>
          <w:rFonts w:ascii="Courier New" w:hAnsi="Courier New" w:eastAsia="Courier New" w:cs="Courier New"/>
          <w:rtl w:val="0"/>
        </w:rPr>
        <w:t>if</w:t>
      </w:r>
      <w:r>
        <w:rPr>
          <w:rtl w:val="0"/>
        </w:rPr>
        <w:t xml:space="preserve"> statement that checks if someone is between the ages of 18 and 30 inclusive. If they are, then print a message saying </w:t>
      </w:r>
      <w:r>
        <w:rPr>
          <w:rFonts w:ascii="Courier New" w:hAnsi="Courier New" w:eastAsia="Courier New" w:cs="Courier New"/>
          <w:rtl w:val="0"/>
        </w:rPr>
        <w:t>"you are still young!"</w:t>
      </w:r>
    </w:p>
    <w:p w14:paraId="62072230">
      <w:pPr>
        <w:pageBreakBefore w:val="0"/>
        <w:spacing w:before="240" w:after="240"/>
        <w:rPr>
          <w:rFonts w:ascii="Courier New" w:hAnsi="Courier New" w:eastAsia="Courier New" w:cs="Courier New"/>
          <w:rtl w:val="0"/>
        </w:rPr>
      </w:pPr>
      <w:r>
        <w:drawing>
          <wp:inline distT="0" distB="0" distL="114300" distR="114300">
            <wp:extent cx="5732780" cy="2607945"/>
            <wp:effectExtent l="0" t="0" r="12700" b="1333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5732780" cy="2607945"/>
                    </a:xfrm>
                    <a:prstGeom prst="rect">
                      <a:avLst/>
                    </a:prstGeom>
                    <a:noFill/>
                    <a:ln>
                      <a:noFill/>
                    </a:ln>
                  </pic:spPr>
                </pic:pic>
              </a:graphicData>
            </a:graphic>
          </wp:inline>
        </w:drawing>
      </w:r>
    </w:p>
    <w:p w14:paraId="0000008E">
      <w:pPr>
        <w:pageBreakBefore w:val="0"/>
        <w:spacing w:before="240" w:after="240"/>
        <w:rPr>
          <w:b/>
          <w:sz w:val="28"/>
          <w:szCs w:val="28"/>
        </w:rPr>
      </w:pPr>
      <w:r>
        <w:rPr>
          <w:b/>
          <w:sz w:val="28"/>
          <w:szCs w:val="28"/>
          <w:rtl w:val="0"/>
        </w:rPr>
        <w:t>Using the ‘else’ clause</w:t>
      </w:r>
    </w:p>
    <w:p w14:paraId="0000008F">
      <w:pPr>
        <w:pageBreakBefore w:val="0"/>
        <w:spacing w:before="240" w:after="240"/>
      </w:pPr>
      <w:r>
        <w:rPr>
          <w:rtl w:val="0"/>
        </w:rPr>
        <w:t xml:space="preserve">An </w:t>
      </w:r>
      <w:r>
        <w:rPr>
          <w:rFonts w:ascii="Courier New" w:hAnsi="Courier New" w:eastAsia="Courier New" w:cs="Courier New"/>
          <w:rtl w:val="0"/>
        </w:rPr>
        <w:t>if</w:t>
      </w:r>
      <w:r>
        <w:rPr>
          <w:rtl w:val="0"/>
        </w:rPr>
        <w:t xml:space="preserve"> statement can optionally include an </w:t>
      </w:r>
      <w:r>
        <w:rPr>
          <w:rFonts w:ascii="Courier New" w:hAnsi="Courier New" w:eastAsia="Courier New" w:cs="Courier New"/>
          <w:rtl w:val="0"/>
        </w:rPr>
        <w:t>else</w:t>
      </w:r>
      <w:r>
        <w:rPr>
          <w:rtl w:val="0"/>
        </w:rPr>
        <w:t xml:space="preserve"> clause. This allows a code block to be provided that should execute if the condition does NOT evaluate to </w:t>
      </w:r>
      <w:r>
        <w:rPr>
          <w:rFonts w:ascii="Courier New" w:hAnsi="Courier New" w:eastAsia="Courier New" w:cs="Courier New"/>
          <w:rtl w:val="0"/>
        </w:rPr>
        <w:t>True</w:t>
      </w:r>
      <w:r>
        <w:rPr>
          <w:rtl w:val="0"/>
        </w:rPr>
        <w:t xml:space="preserve">. Therefore when an </w:t>
      </w:r>
      <w:r>
        <w:rPr>
          <w:rFonts w:ascii="Courier New" w:hAnsi="Courier New" w:eastAsia="Courier New" w:cs="Courier New"/>
          <w:rtl w:val="0"/>
        </w:rPr>
        <w:t>if</w:t>
      </w:r>
      <w:r>
        <w:rPr>
          <w:rtl w:val="0"/>
        </w:rPr>
        <w:t xml:space="preserve"> statement includes an </w:t>
      </w:r>
      <w:r>
        <w:rPr>
          <w:rFonts w:ascii="Courier New" w:hAnsi="Courier New" w:eastAsia="Courier New" w:cs="Courier New"/>
          <w:rtl w:val="0"/>
        </w:rPr>
        <w:t>else</w:t>
      </w:r>
      <w:r>
        <w:rPr>
          <w:rtl w:val="0"/>
        </w:rPr>
        <w:t xml:space="preserve"> clause then one or the other code block executes, but never both.</w:t>
      </w:r>
    </w:p>
    <w:p w14:paraId="00000090">
      <w:pPr>
        <w:pageBreakBefore w:val="0"/>
        <w:spacing w:before="240" w:after="240"/>
      </w:pPr>
      <w:r>
        <w:br w:type="page"/>
      </w:r>
    </w:p>
    <w:p w14:paraId="00000091">
      <w:pPr>
        <w:pageBreakBefore w:val="0"/>
        <w:spacing w:before="240" w:after="240"/>
      </w:pPr>
      <w:r>
        <w:rPr>
          <w:rtl w:val="0"/>
        </w:rPr>
        <w:t xml:space="preserve">For example an </w:t>
      </w:r>
      <w:r>
        <w:rPr>
          <w:rFonts w:ascii="Courier New" w:hAnsi="Courier New" w:eastAsia="Courier New" w:cs="Courier New"/>
          <w:rtl w:val="0"/>
        </w:rPr>
        <w:t>if</w:t>
      </w:r>
      <w:r>
        <w:rPr>
          <w:rtl w:val="0"/>
        </w:rPr>
        <w:t xml:space="preserve"> statement with the </w:t>
      </w:r>
      <w:r>
        <w:rPr>
          <w:rFonts w:ascii="Courier New" w:hAnsi="Courier New" w:eastAsia="Courier New" w:cs="Courier New"/>
          <w:rtl w:val="0"/>
        </w:rPr>
        <w:t>else</w:t>
      </w:r>
      <w:r>
        <w:rPr>
          <w:rtl w:val="0"/>
        </w:rPr>
        <w:t xml:space="preserve"> clause may look like the following -</w:t>
      </w:r>
    </w:p>
    <w:p w14:paraId="0000009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if age &gt; 100:</w:t>
      </w:r>
    </w:p>
    <w:p w14:paraId="0000009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 are very old,")</w:t>
      </w:r>
    </w:p>
    <w:p w14:paraId="0000009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print("well done!")</w:t>
      </w:r>
    </w:p>
    <w:p w14:paraId="0000009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else:</w:t>
      </w:r>
    </w:p>
    <w:p w14:paraId="0000009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 are not very old - yet")</w:t>
      </w:r>
    </w:p>
    <w:p w14:paraId="00000097">
      <w:pPr>
        <w:pageBreakBefore w:val="0"/>
        <w:spacing w:before="240" w:after="240"/>
      </w:pPr>
      <w:r>
        <w:rPr>
          <w:b/>
          <w:sz w:val="28"/>
          <w:szCs w:val="28"/>
          <w:rtl w:val="0"/>
        </w:rPr>
        <w:t>Using the ‘elif’ clause</w:t>
      </w:r>
    </w:p>
    <w:p w14:paraId="00000098">
      <w:pPr>
        <w:pageBreakBefore w:val="0"/>
        <w:spacing w:before="240" w:after="240"/>
      </w:pPr>
      <w:r>
        <w:rPr>
          <w:rtl w:val="0"/>
        </w:rPr>
        <w:t xml:space="preserve">If there are multiple conditions that need to be checked then </w:t>
      </w:r>
      <w:r>
        <w:rPr>
          <w:rFonts w:ascii="Courier New" w:hAnsi="Courier New" w:eastAsia="Courier New" w:cs="Courier New"/>
          <w:rtl w:val="0"/>
        </w:rPr>
        <w:t>if</w:t>
      </w:r>
      <w:r>
        <w:rPr>
          <w:rtl w:val="0"/>
        </w:rPr>
        <w:t xml:space="preserve"> statements can be chained using one or more </w:t>
      </w:r>
      <w:r>
        <w:rPr>
          <w:rFonts w:ascii="Courier New" w:hAnsi="Courier New" w:eastAsia="Courier New" w:cs="Courier New"/>
          <w:rtl w:val="0"/>
        </w:rPr>
        <w:t>elif</w:t>
      </w:r>
      <w:r>
        <w:rPr>
          <w:rtl w:val="0"/>
        </w:rPr>
        <w:t xml:space="preserve"> clauses. These must follow the initial </w:t>
      </w:r>
      <w:r>
        <w:rPr>
          <w:rFonts w:ascii="Courier New" w:hAnsi="Courier New" w:eastAsia="Courier New" w:cs="Courier New"/>
          <w:rtl w:val="0"/>
        </w:rPr>
        <w:t>if</w:t>
      </w:r>
      <w:r>
        <w:rPr>
          <w:rtl w:val="0"/>
        </w:rPr>
        <w:t xml:space="preserve"> statement. If the optional </w:t>
      </w:r>
      <w:r>
        <w:rPr>
          <w:rFonts w:ascii="Courier New" w:hAnsi="Courier New" w:eastAsia="Courier New" w:cs="Courier New"/>
          <w:rtl w:val="0"/>
        </w:rPr>
        <w:t>else</w:t>
      </w:r>
      <w:r>
        <w:rPr>
          <w:rtl w:val="0"/>
        </w:rPr>
        <w:t xml:space="preserve"> clause is provided it must always appear last. </w:t>
      </w:r>
    </w:p>
    <w:p w14:paraId="00000099">
      <w:pPr>
        <w:pageBreakBefore w:val="0"/>
        <w:spacing w:before="240" w:after="240"/>
      </w:pPr>
      <w:r>
        <w:rPr>
          <w:rtl w:val="0"/>
        </w:rPr>
        <w:t xml:space="preserve">Chaining </w:t>
      </w:r>
      <w:r>
        <w:rPr>
          <w:rFonts w:ascii="Courier New" w:hAnsi="Courier New" w:eastAsia="Courier New" w:cs="Courier New"/>
          <w:rtl w:val="0"/>
        </w:rPr>
        <w:t>if</w:t>
      </w:r>
      <w:r>
        <w:rPr>
          <w:rtl w:val="0"/>
        </w:rPr>
        <w:t xml:space="preserve"> statements in this way only makes sense if only one code block out of many needs to be executed.</w:t>
      </w:r>
    </w:p>
    <w:p w14:paraId="0000009A">
      <w:pPr>
        <w:pageBreakBefore w:val="0"/>
        <w:spacing w:before="240" w:after="240"/>
      </w:pPr>
      <w:r>
        <w:rPr>
          <w:rtl w:val="0"/>
        </w:rPr>
        <w:t xml:space="preserve">An example of using an </w:t>
      </w:r>
      <w:r>
        <w:rPr>
          <w:rFonts w:ascii="Courier New" w:hAnsi="Courier New" w:eastAsia="Courier New" w:cs="Courier New"/>
          <w:rtl w:val="0"/>
        </w:rPr>
        <w:t>elif</w:t>
      </w:r>
      <w:r>
        <w:rPr>
          <w:rtl w:val="0"/>
        </w:rPr>
        <w:t xml:space="preserve"> statements is shown below:</w:t>
      </w:r>
    </w:p>
    <w:p w14:paraId="0000009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if age &gt; 100:</w:t>
      </w:r>
    </w:p>
    <w:p w14:paraId="0000009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 are very old,")</w:t>
      </w:r>
    </w:p>
    <w:p w14:paraId="0000009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print("well done!")</w:t>
      </w:r>
    </w:p>
    <w:p w14:paraId="0000009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elif age &gt; 80:</w:t>
      </w:r>
    </w:p>
    <w:p w14:paraId="0000009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 are fairly old")</w:t>
      </w:r>
    </w:p>
    <w:p w14:paraId="000000A0">
      <w:pPr>
        <w:pageBreakBefore w:val="0"/>
        <w:pBdr>
          <w:top w:val="single" w:color="000000" w:sz="8" w:space="2"/>
          <w:left w:val="single" w:color="000000" w:sz="8" w:space="2"/>
          <w:bottom w:val="single" w:color="000000" w:sz="8" w:space="2"/>
          <w:right w:val="single" w:color="000000" w:sz="8" w:space="2"/>
        </w:pBdr>
        <w:shd w:val="clear" w:fill="D9D9D9"/>
        <w:ind w:firstLine="720"/>
        <w:rPr>
          <w:rFonts w:ascii="Courier New" w:hAnsi="Courier New" w:eastAsia="Courier New" w:cs="Courier New"/>
        </w:rPr>
      </w:pPr>
      <w:r>
        <w:rPr>
          <w:rFonts w:ascii="Courier New" w:hAnsi="Courier New" w:eastAsia="Courier New" w:cs="Courier New"/>
          <w:rtl w:val="0"/>
        </w:rPr>
        <w:t>print("pretty good!")</w:t>
      </w:r>
    </w:p>
    <w:p w14:paraId="000000A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elif age &gt; 40:</w:t>
      </w:r>
    </w:p>
    <w:p w14:paraId="000000A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 are middle aged")</w:t>
      </w:r>
    </w:p>
    <w:p w14:paraId="000000A3">
      <w:pPr>
        <w:pageBreakBefore w:val="0"/>
        <w:pBdr>
          <w:top w:val="single" w:color="000000" w:sz="8" w:space="2"/>
          <w:left w:val="single" w:color="000000" w:sz="8" w:space="2"/>
          <w:bottom w:val="single" w:color="000000" w:sz="8" w:space="2"/>
          <w:right w:val="single" w:color="000000" w:sz="8" w:space="2"/>
        </w:pBdr>
        <w:shd w:val="clear" w:fill="D9D9D9"/>
        <w:ind w:firstLine="720"/>
        <w:rPr>
          <w:rFonts w:ascii="Courier New" w:hAnsi="Courier New" w:eastAsia="Courier New" w:cs="Courier New"/>
        </w:rPr>
      </w:pPr>
      <w:r>
        <w:rPr>
          <w:rFonts w:ascii="Courier New" w:hAnsi="Courier New" w:eastAsia="Courier New" w:cs="Courier New"/>
          <w:rtl w:val="0"/>
        </w:rPr>
        <w:t>print("never mind")</w:t>
      </w:r>
    </w:p>
    <w:p w14:paraId="000000A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else:</w:t>
      </w:r>
    </w:p>
    <w:p w14:paraId="000000A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 are not very old - yet")</w:t>
      </w:r>
    </w:p>
    <w:p w14:paraId="000000A6">
      <w:pPr>
        <w:pageBreakBefore w:val="0"/>
        <w:spacing w:before="240" w:after="240"/>
        <w:rPr>
          <w:rtl w:val="0"/>
        </w:rPr>
      </w:pPr>
      <w:r>
        <w:rPr>
          <w:b/>
          <w:rtl w:val="0"/>
        </w:rPr>
        <w:t>TASK</w:t>
      </w:r>
      <w:r>
        <w:rPr>
          <w:rtl w:val="0"/>
        </w:rPr>
        <w:t xml:space="preserve">: Try writing an </w:t>
      </w:r>
      <w:r>
        <w:rPr>
          <w:rFonts w:ascii="Courier New" w:hAnsi="Courier New" w:eastAsia="Courier New" w:cs="Courier New"/>
          <w:rtl w:val="0"/>
        </w:rPr>
        <w:t>if</w:t>
      </w:r>
      <w:r>
        <w:rPr>
          <w:rtl w:val="0"/>
        </w:rPr>
        <w:t xml:space="preserve"> statement similar to the last example that includes an extra </w:t>
      </w:r>
      <w:r>
        <w:rPr>
          <w:rFonts w:ascii="Courier New" w:hAnsi="Courier New" w:eastAsia="Courier New" w:cs="Courier New"/>
          <w:rtl w:val="0"/>
        </w:rPr>
        <w:t>elif</w:t>
      </w:r>
      <w:r>
        <w:rPr>
          <w:rtl w:val="0"/>
        </w:rPr>
        <w:t xml:space="preserve"> clause to check ages between 30-40. Print a suitable message in the associated code block.</w:t>
      </w:r>
    </w:p>
    <w:p w14:paraId="482F3902">
      <w:pPr>
        <w:pageBreakBefore w:val="0"/>
        <w:spacing w:before="240" w:after="240"/>
        <w:rPr>
          <w:rtl w:val="0"/>
        </w:rPr>
      </w:pPr>
      <w:r>
        <w:drawing>
          <wp:inline distT="0" distB="0" distL="114300" distR="114300">
            <wp:extent cx="5730875" cy="3978275"/>
            <wp:effectExtent l="0" t="0" r="14605" b="146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3"/>
                    <a:stretch>
                      <a:fillRect/>
                    </a:stretch>
                  </pic:blipFill>
                  <pic:spPr>
                    <a:xfrm>
                      <a:off x="0" y="0"/>
                      <a:ext cx="5730875" cy="3978275"/>
                    </a:xfrm>
                    <a:prstGeom prst="rect">
                      <a:avLst/>
                    </a:prstGeom>
                    <a:noFill/>
                    <a:ln>
                      <a:noFill/>
                    </a:ln>
                  </pic:spPr>
                </pic:pic>
              </a:graphicData>
            </a:graphic>
          </wp:inline>
        </w:drawing>
      </w:r>
    </w:p>
    <w:p w14:paraId="000000A7">
      <w:pPr>
        <w:pageBreakBefore w:val="0"/>
        <w:spacing w:before="240" w:after="240"/>
        <w:rPr>
          <w:b/>
          <w:sz w:val="28"/>
          <w:szCs w:val="28"/>
        </w:rPr>
      </w:pPr>
      <w:r>
        <w:rPr>
          <w:b/>
          <w:sz w:val="28"/>
          <w:szCs w:val="28"/>
          <w:rtl w:val="0"/>
        </w:rPr>
        <w:t>Non-boolean conditions</w:t>
      </w:r>
    </w:p>
    <w:p w14:paraId="000000A8">
      <w:pPr>
        <w:pageBreakBefore w:val="0"/>
        <w:spacing w:before="240" w:after="240"/>
      </w:pPr>
      <w:r>
        <w:rPr>
          <w:rtl w:val="0"/>
        </w:rPr>
        <w:t xml:space="preserve">The condition within an </w:t>
      </w:r>
      <w:r>
        <w:rPr>
          <w:rFonts w:ascii="Courier New" w:hAnsi="Courier New" w:eastAsia="Courier New" w:cs="Courier New"/>
          <w:rtl w:val="0"/>
        </w:rPr>
        <w:t>if</w:t>
      </w:r>
      <w:r>
        <w:rPr>
          <w:rtl w:val="0"/>
        </w:rPr>
        <w:t xml:space="preserve"> statement does not strictly need to be a Boolean expression (unlike languages such as Java). If the expression results in a numeric value then a zero equates to </w:t>
      </w:r>
      <w:r>
        <w:rPr>
          <w:rFonts w:ascii="Courier New" w:hAnsi="Courier New" w:eastAsia="Courier New" w:cs="Courier New"/>
          <w:rtl w:val="0"/>
        </w:rPr>
        <w:t>False</w:t>
      </w:r>
      <w:r>
        <w:rPr>
          <w:rtl w:val="0"/>
        </w:rPr>
        <w:t xml:space="preserve"> and a non-zero equates to </w:t>
      </w:r>
      <w:r>
        <w:rPr>
          <w:rFonts w:ascii="Courier New" w:hAnsi="Courier New" w:eastAsia="Courier New" w:cs="Courier New"/>
          <w:rtl w:val="0"/>
        </w:rPr>
        <w:t>True</w:t>
      </w:r>
      <w:r>
        <w:rPr>
          <w:rtl w:val="0"/>
        </w:rPr>
        <w:t>, for example:</w:t>
      </w:r>
    </w:p>
    <w:p w14:paraId="000000A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if total:</w:t>
      </w:r>
    </w:p>
    <w:p w14:paraId="000000A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print("Total is non-zero")</w:t>
      </w:r>
    </w:p>
    <w:p w14:paraId="000000A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else:</w:t>
      </w:r>
    </w:p>
    <w:p w14:paraId="000000AC">
      <w:pPr>
        <w:pageBreakBefore w:val="0"/>
        <w:pBdr>
          <w:top w:val="single" w:color="000000" w:sz="8" w:space="2"/>
          <w:left w:val="single" w:color="000000" w:sz="8" w:space="2"/>
          <w:bottom w:val="single" w:color="000000" w:sz="8" w:space="2"/>
          <w:right w:val="single" w:color="000000" w:sz="8" w:space="2"/>
        </w:pBdr>
        <w:shd w:val="clear" w:fill="D9D9D9"/>
        <w:ind w:firstLine="720"/>
        <w:rPr>
          <w:rFonts w:ascii="Courier New" w:hAnsi="Courier New" w:eastAsia="Courier New" w:cs="Courier New"/>
        </w:rPr>
      </w:pPr>
      <w:r>
        <w:rPr>
          <w:rFonts w:ascii="Courier New" w:hAnsi="Courier New" w:eastAsia="Courier New" w:cs="Courier New"/>
          <w:rtl w:val="0"/>
        </w:rPr>
        <w:t>print("Total is zero")</w:t>
      </w:r>
    </w:p>
    <w:p w14:paraId="000000AD">
      <w:pPr>
        <w:pageBreakBefore w:val="0"/>
        <w:spacing w:before="240" w:after="240"/>
      </w:pPr>
      <w:r>
        <w:rPr>
          <w:rtl w:val="0"/>
        </w:rPr>
        <w:t xml:space="preserve">Conditions that result in </w:t>
      </w:r>
      <w:r>
        <w:rPr>
          <w:i/>
          <w:rtl w:val="0"/>
        </w:rPr>
        <w:t>string</w:t>
      </w:r>
      <w:r>
        <w:rPr>
          <w:rtl w:val="0"/>
        </w:rPr>
        <w:t xml:space="preserve"> or </w:t>
      </w:r>
      <w:r>
        <w:rPr>
          <w:i/>
          <w:rtl w:val="0"/>
        </w:rPr>
        <w:t>list</w:t>
      </w:r>
      <w:r>
        <w:rPr>
          <w:rtl w:val="0"/>
        </w:rPr>
        <w:t xml:space="preserve"> type values can also be used. In this case an empty sequence equates to </w:t>
      </w:r>
      <w:r>
        <w:rPr>
          <w:rFonts w:ascii="Courier New" w:hAnsi="Courier New" w:eastAsia="Courier New" w:cs="Courier New"/>
          <w:rtl w:val="0"/>
        </w:rPr>
        <w:t>False</w:t>
      </w:r>
      <w:r>
        <w:rPr>
          <w:rtl w:val="0"/>
        </w:rPr>
        <w:t xml:space="preserve"> and a non-empty sequence equates to </w:t>
      </w:r>
      <w:r>
        <w:rPr>
          <w:rFonts w:ascii="Courier New" w:hAnsi="Courier New" w:eastAsia="Courier New" w:cs="Courier New"/>
          <w:rtl w:val="0"/>
        </w:rPr>
        <w:t>True</w:t>
      </w:r>
      <w:r>
        <w:rPr>
          <w:rtl w:val="0"/>
        </w:rPr>
        <w:t>, for example:</w:t>
      </w:r>
    </w:p>
    <w:p w14:paraId="000000A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 = input("Enter your name: ")</w:t>
      </w:r>
    </w:p>
    <w:p w14:paraId="000000A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if name:</w:t>
      </w:r>
    </w:p>
    <w:p w14:paraId="000000B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print("Your name is", name)</w:t>
      </w:r>
    </w:p>
    <w:p w14:paraId="000000B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else:</w:t>
      </w:r>
    </w:p>
    <w:p w14:paraId="000000B2">
      <w:pPr>
        <w:pageBreakBefore w:val="0"/>
        <w:pBdr>
          <w:top w:val="single" w:color="000000" w:sz="8" w:space="2"/>
          <w:left w:val="single" w:color="000000" w:sz="8" w:space="2"/>
          <w:bottom w:val="single" w:color="000000" w:sz="8" w:space="2"/>
          <w:right w:val="single" w:color="000000" w:sz="8" w:space="2"/>
        </w:pBdr>
        <w:shd w:val="clear" w:fill="D9D9D9"/>
        <w:ind w:firstLine="720"/>
        <w:rPr>
          <w:i/>
        </w:rPr>
      </w:pPr>
      <w:r>
        <w:rPr>
          <w:rFonts w:ascii="Courier New" w:hAnsi="Courier New" w:eastAsia="Courier New" w:cs="Courier New"/>
          <w:rtl w:val="0"/>
        </w:rPr>
        <w:t>print("Name not entered")</w:t>
      </w:r>
    </w:p>
    <w:p w14:paraId="000000B3">
      <w:pPr>
        <w:pageBreakBefore w:val="0"/>
        <w:spacing w:before="240" w:after="240"/>
      </w:pPr>
      <w:r>
        <w:rPr>
          <w:i/>
          <w:rtl w:val="0"/>
        </w:rPr>
        <w:t>Hint:</w:t>
      </w:r>
      <w:r>
        <w:rPr>
          <w:rtl w:val="0"/>
        </w:rPr>
        <w:t xml:space="preserve"> It is often better to write a condition as a Boolean expression, since this leads to clearer code.</w:t>
      </w:r>
    </w:p>
    <w:p w14:paraId="000000B4">
      <w:pPr>
        <w:pageBreakBefore w:val="0"/>
        <w:spacing w:before="240" w:after="240"/>
      </w:pPr>
      <w:r>
        <w:rPr>
          <w:b/>
          <w:rtl w:val="0"/>
        </w:rPr>
        <w:t>TASK</w:t>
      </w:r>
      <w:r>
        <w:rPr>
          <w:rtl w:val="0"/>
        </w:rPr>
        <w:t>: Rewrite the above code that inputs a name then prints a message, but change the condition so it explicitly uses a Boolean expression. Use the example below to help.</w:t>
      </w:r>
    </w:p>
    <w:p w14:paraId="000000B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if total != 0:</w:t>
      </w:r>
    </w:p>
    <w:p w14:paraId="000000B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print("Total is non-zero")</w:t>
      </w:r>
    </w:p>
    <w:p w14:paraId="000000B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else:</w:t>
      </w:r>
    </w:p>
    <w:p w14:paraId="000000B8">
      <w:pPr>
        <w:pageBreakBefore w:val="0"/>
        <w:pBdr>
          <w:top w:val="single" w:color="000000" w:sz="8" w:space="2"/>
          <w:left w:val="single" w:color="000000" w:sz="8" w:space="2"/>
          <w:bottom w:val="single" w:color="000000" w:sz="8" w:space="2"/>
          <w:right w:val="single" w:color="000000" w:sz="8" w:space="2"/>
        </w:pBdr>
        <w:shd w:val="clear" w:fill="D9D9D9"/>
        <w:ind w:firstLine="720"/>
        <w:rPr>
          <w:rFonts w:ascii="Courier New" w:hAnsi="Courier New" w:eastAsia="Courier New" w:cs="Courier New"/>
          <w:rtl w:val="0"/>
        </w:rPr>
      </w:pPr>
      <w:r>
        <w:rPr>
          <w:rFonts w:ascii="Courier New" w:hAnsi="Courier New" w:eastAsia="Courier New" w:cs="Courier New"/>
          <w:rtl w:val="0"/>
        </w:rPr>
        <w:t>print("Total is zero")</w:t>
      </w:r>
    </w:p>
    <w:p w14:paraId="244AFF2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31510" cy="2112645"/>
            <wp:effectExtent l="0" t="0" r="13970" b="571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4"/>
                    <a:stretch>
                      <a:fillRect/>
                    </a:stretch>
                  </pic:blipFill>
                  <pic:spPr>
                    <a:xfrm>
                      <a:off x="0" y="0"/>
                      <a:ext cx="5731510" cy="2112645"/>
                    </a:xfrm>
                    <a:prstGeom prst="rect">
                      <a:avLst/>
                    </a:prstGeom>
                    <a:noFill/>
                    <a:ln>
                      <a:noFill/>
                    </a:ln>
                  </pic:spPr>
                </pic:pic>
              </a:graphicData>
            </a:graphic>
          </wp:inline>
        </w:drawing>
      </w:r>
    </w:p>
    <w:p w14:paraId="000000B9">
      <w:pPr>
        <w:pageBreakBefore w:val="0"/>
        <w:spacing w:before="240" w:after="240"/>
        <w:rPr>
          <w:b/>
        </w:rPr>
      </w:pPr>
      <w:r>
        <w:rPr>
          <w:b/>
          <w:rtl w:val="0"/>
        </w:rPr>
        <w:t>________________________________________________________________________</w:t>
      </w:r>
    </w:p>
    <w:p w14:paraId="000000BA">
      <w:pPr>
        <w:pStyle w:val="3"/>
        <w:keepNext w:val="0"/>
        <w:keepLines w:val="0"/>
        <w:pageBreakBefore w:val="0"/>
        <w:spacing w:after="80"/>
        <w:rPr>
          <w:b/>
          <w:sz w:val="36"/>
          <w:szCs w:val="36"/>
        </w:rPr>
      </w:pPr>
      <w:bookmarkStart w:id="6" w:name="_61tp1r7o8zzw" w:colFirst="0" w:colLast="0"/>
      <w:bookmarkEnd w:id="6"/>
      <w:r>
        <w:rPr>
          <w:b/>
          <w:sz w:val="36"/>
          <w:szCs w:val="36"/>
          <w:rtl w:val="0"/>
        </w:rPr>
        <w:t>The Ternary Operator</w:t>
      </w:r>
    </w:p>
    <w:p w14:paraId="000000BB">
      <w:pPr>
        <w:pageBreakBefore w:val="0"/>
        <w:spacing w:before="240" w:after="240"/>
      </w:pPr>
      <w:r>
        <w:rPr>
          <w:rtl w:val="0"/>
        </w:rPr>
        <w:t xml:space="preserve">A ternary operator is similar to an </w:t>
      </w:r>
      <w:r>
        <w:rPr>
          <w:rFonts w:ascii="Courier New" w:hAnsi="Courier New" w:eastAsia="Courier New" w:cs="Courier New"/>
          <w:rtl w:val="0"/>
        </w:rPr>
        <w:t>if</w:t>
      </w:r>
      <w:r>
        <w:rPr>
          <w:rtl w:val="0"/>
        </w:rPr>
        <w:t xml:space="preserve"> statement but is written on a single line. Rather than execute blocks of code a ternary operator evaluates and returns one of two possible values. The first value is returned if a given expression evaluates to </w:t>
      </w:r>
      <w:r>
        <w:rPr>
          <w:rFonts w:ascii="Courier New" w:hAnsi="Courier New" w:eastAsia="Courier New" w:cs="Courier New"/>
          <w:rtl w:val="0"/>
        </w:rPr>
        <w:t>True</w:t>
      </w:r>
      <w:r>
        <w:rPr>
          <w:rtl w:val="0"/>
        </w:rPr>
        <w:t xml:space="preserve">, and the second value is returned if it evaluates to </w:t>
      </w:r>
      <w:r>
        <w:rPr>
          <w:rFonts w:ascii="Courier New" w:hAnsi="Courier New" w:eastAsia="Courier New" w:cs="Courier New"/>
          <w:rtl w:val="0"/>
        </w:rPr>
        <w:t>False</w:t>
      </w:r>
      <w:r>
        <w:rPr>
          <w:rtl w:val="0"/>
        </w:rPr>
        <w:t>, e.g.</w:t>
      </w:r>
    </w:p>
    <w:p w14:paraId="000000B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highest = a if a &gt; b else b</w:t>
      </w:r>
    </w:p>
    <w:p w14:paraId="000000BD">
      <w:pPr>
        <w:pageBreakBefore w:val="0"/>
        <w:spacing w:before="240" w:after="240"/>
      </w:pPr>
      <w:r>
        <w:rPr>
          <w:rtl w:val="0"/>
        </w:rPr>
        <w:t xml:space="preserve">Notice how the first value </w:t>
      </w:r>
      <w:r>
        <w:rPr>
          <w:rFonts w:ascii="Courier New" w:hAnsi="Courier New" w:eastAsia="Courier New" w:cs="Courier New"/>
          <w:rtl w:val="0"/>
        </w:rPr>
        <w:t>a</w:t>
      </w:r>
      <w:r>
        <w:rPr>
          <w:rtl w:val="0"/>
        </w:rPr>
        <w:t xml:space="preserve"> appears before the </w:t>
      </w:r>
      <w:r>
        <w:rPr>
          <w:rFonts w:ascii="Courier New" w:hAnsi="Courier New" w:eastAsia="Courier New" w:cs="Courier New"/>
          <w:rtl w:val="0"/>
        </w:rPr>
        <w:t>if</w:t>
      </w:r>
      <w:r>
        <w:rPr>
          <w:rtl w:val="0"/>
        </w:rPr>
        <w:t xml:space="preserve"> keyword, and the second value </w:t>
      </w:r>
      <w:r>
        <w:rPr>
          <w:rFonts w:ascii="Courier New" w:hAnsi="Courier New" w:eastAsia="Courier New" w:cs="Courier New"/>
          <w:rtl w:val="0"/>
        </w:rPr>
        <w:t>b</w:t>
      </w:r>
      <w:r>
        <w:rPr>
          <w:rtl w:val="0"/>
        </w:rPr>
        <w:t xml:space="preserve"> appears after the </w:t>
      </w:r>
      <w:r>
        <w:rPr>
          <w:rFonts w:ascii="Courier New" w:hAnsi="Courier New" w:eastAsia="Courier New" w:cs="Courier New"/>
          <w:rtl w:val="0"/>
        </w:rPr>
        <w:t>else</w:t>
      </w:r>
      <w:r>
        <w:rPr>
          <w:rtl w:val="0"/>
        </w:rPr>
        <w:t xml:space="preserve"> keyword. The condition in this case is the expression </w:t>
      </w:r>
      <w:r>
        <w:rPr>
          <w:rFonts w:ascii="Courier New" w:hAnsi="Courier New" w:eastAsia="Courier New" w:cs="Courier New"/>
          <w:rtl w:val="0"/>
        </w:rPr>
        <w:t>a &gt; b</w:t>
      </w:r>
      <w:r>
        <w:rPr>
          <w:rtl w:val="0"/>
        </w:rPr>
        <w:t>.</w:t>
      </w:r>
    </w:p>
    <w:p w14:paraId="000000BE">
      <w:pPr>
        <w:pageBreakBefore w:val="0"/>
        <w:spacing w:before="240" w:after="240"/>
      </w:pPr>
      <w:r>
        <w:rPr>
          <w:rtl w:val="0"/>
        </w:rPr>
        <w:t xml:space="preserve">The above example is equivalent to the following </w:t>
      </w:r>
      <w:r>
        <w:rPr>
          <w:rFonts w:ascii="Courier New" w:hAnsi="Courier New" w:eastAsia="Courier New" w:cs="Courier New"/>
          <w:rtl w:val="0"/>
        </w:rPr>
        <w:t>if</w:t>
      </w:r>
      <w:r>
        <w:rPr>
          <w:rtl w:val="0"/>
        </w:rPr>
        <w:t xml:space="preserve"> control statement:</w:t>
      </w:r>
    </w:p>
    <w:p w14:paraId="000000B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if a &gt; b:</w:t>
      </w:r>
    </w:p>
    <w:p w14:paraId="000000C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 xml:space="preserve">    highest = a</w:t>
      </w:r>
    </w:p>
    <w:p w14:paraId="000000C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else:</w:t>
      </w:r>
    </w:p>
    <w:p w14:paraId="000000C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 xml:space="preserve">    highest = b</w:t>
      </w:r>
    </w:p>
    <w:p w14:paraId="000000C3">
      <w:pPr>
        <w:pageBreakBefore w:val="0"/>
        <w:spacing w:before="240" w:after="240"/>
      </w:pPr>
      <w:r>
        <w:rPr>
          <w:rtl w:val="0"/>
        </w:rPr>
        <w:t xml:space="preserve">Unlike an </w:t>
      </w:r>
      <w:r>
        <w:rPr>
          <w:rFonts w:ascii="Courier New" w:hAnsi="Courier New" w:eastAsia="Courier New" w:cs="Courier New"/>
          <w:rtl w:val="0"/>
        </w:rPr>
        <w:t>if</w:t>
      </w:r>
      <w:r>
        <w:rPr>
          <w:rtl w:val="0"/>
        </w:rPr>
        <w:t xml:space="preserve"> control statement a ternary operator must always include the </w:t>
      </w:r>
      <w:r>
        <w:rPr>
          <w:rFonts w:ascii="Courier New" w:hAnsi="Courier New" w:eastAsia="Courier New" w:cs="Courier New"/>
          <w:rtl w:val="0"/>
        </w:rPr>
        <w:t>else</w:t>
      </w:r>
      <w:r>
        <w:rPr>
          <w:rtl w:val="0"/>
        </w:rPr>
        <w:t xml:space="preserve"> keyword and usually appears on a single line. They are very concise and particularly useful when being used as part of a larger statement or expression, e.g.</w:t>
      </w:r>
    </w:p>
    <w:p w14:paraId="000000C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print("a if the highest" if a &gt; b else "b is the highest")</w:t>
      </w:r>
    </w:p>
    <w:p w14:paraId="000000C5">
      <w:pPr>
        <w:pageBreakBefore w:val="0"/>
        <w:spacing w:before="240" w:after="240"/>
        <w:rPr>
          <w:b/>
        </w:rPr>
      </w:pPr>
      <w:r>
        <w:rPr>
          <w:rtl w:val="0"/>
        </w:rPr>
        <w:t xml:space="preserve">This example prints the first string when </w:t>
      </w:r>
      <w:r>
        <w:rPr>
          <w:rFonts w:ascii="Courier New" w:hAnsi="Courier New" w:eastAsia="Courier New" w:cs="Courier New"/>
          <w:rtl w:val="0"/>
        </w:rPr>
        <w:t>a &gt; b</w:t>
      </w:r>
      <w:r>
        <w:rPr>
          <w:rFonts w:ascii="Roboto" w:hAnsi="Roboto" w:eastAsia="Roboto" w:cs="Roboto"/>
          <w:rtl w:val="0"/>
        </w:rPr>
        <w:t xml:space="preserve"> evaluates to </w:t>
      </w:r>
      <w:r>
        <w:rPr>
          <w:rFonts w:ascii="Courier New" w:hAnsi="Courier New" w:eastAsia="Courier New" w:cs="Courier New"/>
          <w:rtl w:val="0"/>
        </w:rPr>
        <w:t>True</w:t>
      </w:r>
      <w:r>
        <w:rPr>
          <w:rFonts w:ascii="Roboto" w:hAnsi="Roboto" w:eastAsia="Roboto" w:cs="Roboto"/>
          <w:rtl w:val="0"/>
        </w:rPr>
        <w:t xml:space="preserve"> or prints the second string when it evaluates to </w:t>
      </w:r>
      <w:r>
        <w:rPr>
          <w:rFonts w:ascii="Courier New" w:hAnsi="Courier New" w:eastAsia="Courier New" w:cs="Courier New"/>
          <w:rtl w:val="0"/>
        </w:rPr>
        <w:t>False</w:t>
      </w:r>
      <w:r>
        <w:rPr>
          <w:rFonts w:ascii="Roboto" w:hAnsi="Roboto" w:eastAsia="Roboto" w:cs="Roboto"/>
          <w:rtl w:val="0"/>
        </w:rPr>
        <w:t>.</w:t>
      </w:r>
    </w:p>
    <w:p w14:paraId="000000C6">
      <w:pPr>
        <w:pageBreakBefore w:val="0"/>
        <w:spacing w:before="240" w:after="240"/>
      </w:pPr>
      <w:r>
        <w:rPr>
          <w:b/>
          <w:rtl w:val="0"/>
        </w:rPr>
        <w:t>TASK</w:t>
      </w:r>
      <w:r>
        <w:rPr>
          <w:rtl w:val="0"/>
        </w:rPr>
        <w:t>: Rewrite the code shown below as a single line Ternary expression.</w:t>
      </w:r>
    </w:p>
    <w:p w14:paraId="000000C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if age &gt;= 18:</w:t>
      </w:r>
    </w:p>
    <w:p w14:paraId="000000C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print("you are an adult")</w:t>
      </w:r>
    </w:p>
    <w:p w14:paraId="000000C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else:</w:t>
      </w:r>
    </w:p>
    <w:p w14:paraId="000000C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ab/>
      </w:r>
      <w:r>
        <w:rPr>
          <w:rFonts w:ascii="Courier New" w:hAnsi="Courier New" w:eastAsia="Courier New" w:cs="Courier New"/>
          <w:rtl w:val="0"/>
        </w:rPr>
        <w:t>print("you are not an adult, yet!")</w:t>
      </w:r>
    </w:p>
    <w:p w14:paraId="3112A86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32145" cy="1711960"/>
            <wp:effectExtent l="0" t="0" r="13335" b="1016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5"/>
                    <a:stretch>
                      <a:fillRect/>
                    </a:stretch>
                  </pic:blipFill>
                  <pic:spPr>
                    <a:xfrm>
                      <a:off x="0" y="0"/>
                      <a:ext cx="5732145" cy="1711960"/>
                    </a:xfrm>
                    <a:prstGeom prst="rect">
                      <a:avLst/>
                    </a:prstGeom>
                    <a:noFill/>
                    <a:ln>
                      <a:noFill/>
                    </a:ln>
                  </pic:spPr>
                </pic:pic>
              </a:graphicData>
            </a:graphic>
          </wp:inline>
        </w:drawing>
      </w:r>
    </w:p>
    <w:p w14:paraId="000000CB">
      <w:pPr>
        <w:pageBreakBefore w:val="0"/>
        <w:spacing w:before="240" w:after="240"/>
        <w:rPr>
          <w:b/>
        </w:rPr>
      </w:pPr>
      <w:r>
        <w:rPr>
          <w:b/>
          <w:rtl w:val="0"/>
        </w:rPr>
        <w:t>________________________________________________________________________</w:t>
      </w:r>
    </w:p>
    <w:p w14:paraId="000000CC">
      <w:pPr>
        <w:pStyle w:val="3"/>
        <w:keepNext w:val="0"/>
        <w:keepLines w:val="0"/>
        <w:pageBreakBefore w:val="0"/>
        <w:spacing w:after="80"/>
        <w:rPr>
          <w:b/>
          <w:sz w:val="36"/>
          <w:szCs w:val="36"/>
        </w:rPr>
      </w:pPr>
      <w:bookmarkStart w:id="7" w:name="_c2tyqriuhs7i" w:colFirst="0" w:colLast="0"/>
      <w:bookmarkEnd w:id="7"/>
      <w:r>
        <w:br w:type="page"/>
      </w:r>
    </w:p>
    <w:p w14:paraId="000000CD">
      <w:pPr>
        <w:pStyle w:val="3"/>
        <w:keepNext w:val="0"/>
        <w:keepLines w:val="0"/>
        <w:pageBreakBefore w:val="0"/>
        <w:spacing w:after="80"/>
        <w:rPr>
          <w:b/>
          <w:sz w:val="36"/>
          <w:szCs w:val="36"/>
        </w:rPr>
      </w:pPr>
      <w:bookmarkStart w:id="8" w:name="_hqcz5l6xwq" w:colFirst="0" w:colLast="0"/>
      <w:bookmarkEnd w:id="8"/>
      <w:r>
        <w:rPr>
          <w:b/>
          <w:sz w:val="36"/>
          <w:szCs w:val="36"/>
          <w:rtl w:val="0"/>
        </w:rPr>
        <w:t>Using ‘while’ and ‘for’ loops</w:t>
      </w:r>
    </w:p>
    <w:p w14:paraId="000000CE">
      <w:pPr>
        <w:pageBreakBefore w:val="0"/>
        <w:spacing w:before="240" w:after="240"/>
      </w:pPr>
      <w:r>
        <w:rPr>
          <w:rtl w:val="0"/>
        </w:rPr>
        <w:t xml:space="preserve">The Python language provides various mechanisms to support </w:t>
      </w:r>
      <w:r>
        <w:rPr>
          <w:i/>
          <w:rtl w:val="0"/>
        </w:rPr>
        <w:t>iteration</w:t>
      </w:r>
      <w:r>
        <w:rPr>
          <w:rtl w:val="0"/>
        </w:rPr>
        <w:t xml:space="preserve">, which are commonly known as </w:t>
      </w:r>
      <w:r>
        <w:rPr>
          <w:i/>
          <w:rtl w:val="0"/>
        </w:rPr>
        <w:t>loops</w:t>
      </w:r>
      <w:r>
        <w:rPr>
          <w:rtl w:val="0"/>
        </w:rPr>
        <w:t>.</w:t>
      </w:r>
    </w:p>
    <w:p w14:paraId="000000CF">
      <w:pPr>
        <w:pageBreakBefore w:val="0"/>
        <w:spacing w:before="240" w:after="240"/>
      </w:pPr>
      <w:r>
        <w:rPr>
          <w:rtl w:val="0"/>
        </w:rPr>
        <w:t xml:space="preserve">The </w:t>
      </w:r>
      <w:r>
        <w:rPr>
          <w:rFonts w:ascii="Courier New" w:hAnsi="Courier New" w:eastAsia="Courier New" w:cs="Courier New"/>
          <w:rtl w:val="0"/>
        </w:rPr>
        <w:t>while</w:t>
      </w:r>
      <w:r>
        <w:rPr>
          <w:rtl w:val="0"/>
        </w:rPr>
        <w:t xml:space="preserve"> statement allows a code block to execute repeatedly while a condition remains </w:t>
      </w:r>
      <w:r>
        <w:rPr>
          <w:rFonts w:ascii="Courier New" w:hAnsi="Courier New" w:eastAsia="Courier New" w:cs="Courier New"/>
          <w:rtl w:val="0"/>
        </w:rPr>
        <w:t>True</w:t>
      </w:r>
      <w:r>
        <w:rPr>
          <w:rtl w:val="0"/>
        </w:rPr>
        <w:t xml:space="preserve">. As with the </w:t>
      </w:r>
      <w:r>
        <w:rPr>
          <w:rFonts w:ascii="Courier New" w:hAnsi="Courier New" w:eastAsia="Courier New" w:cs="Courier New"/>
          <w:rtl w:val="0"/>
        </w:rPr>
        <w:t>if</w:t>
      </w:r>
      <w:r>
        <w:rPr>
          <w:rtl w:val="0"/>
        </w:rPr>
        <w:t xml:space="preserve"> statement, the condition is often written as a Boolean expression.</w:t>
      </w:r>
    </w:p>
    <w:p w14:paraId="000000D0">
      <w:pPr>
        <w:pageBreakBefore w:val="0"/>
        <w:spacing w:before="240" w:after="240"/>
      </w:pPr>
      <w:r>
        <w:rPr>
          <w:rtl w:val="0"/>
        </w:rPr>
        <w:t xml:space="preserve">The general syntax of a </w:t>
      </w:r>
      <w:r>
        <w:rPr>
          <w:rFonts w:ascii="Courier New" w:hAnsi="Courier New" w:eastAsia="Courier New" w:cs="Courier New"/>
          <w:rtl w:val="0"/>
        </w:rPr>
        <w:t>while</w:t>
      </w:r>
      <w:r>
        <w:rPr>
          <w:rtl w:val="0"/>
        </w:rPr>
        <w:t xml:space="preserve"> statement is as follows:</w:t>
      </w:r>
    </w:p>
    <w:p w14:paraId="000000D1">
      <w:pPr>
        <w:pageBreakBefore w:val="0"/>
        <w:spacing w:line="240" w:lineRule="auto"/>
        <w:rPr>
          <w:rFonts w:ascii="Courier New" w:hAnsi="Courier New" w:eastAsia="Courier New" w:cs="Courier New"/>
        </w:rPr>
      </w:pPr>
      <w:r>
        <w:rPr>
          <w:rFonts w:ascii="Courier New" w:hAnsi="Courier New" w:eastAsia="Courier New" w:cs="Courier New"/>
          <w:rtl w:val="0"/>
        </w:rPr>
        <w:t>while &lt;condition&gt; :</w:t>
      </w:r>
    </w:p>
    <w:p w14:paraId="000000D2">
      <w:pPr>
        <w:pageBreakBefore w:val="0"/>
        <w:spacing w:line="240" w:lineRule="auto"/>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&lt;statement 1&gt;</w:t>
      </w:r>
    </w:p>
    <w:p w14:paraId="000000D3">
      <w:pPr>
        <w:pageBreakBefore w:val="0"/>
        <w:spacing w:line="240" w:lineRule="auto"/>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&lt;statement 2&gt;</w:t>
      </w:r>
    </w:p>
    <w:p w14:paraId="000000D4">
      <w:pPr>
        <w:pageBreakBefore w:val="0"/>
        <w:spacing w:line="240" w:lineRule="auto"/>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w:t>
      </w:r>
    </w:p>
    <w:p w14:paraId="000000D5">
      <w:pPr>
        <w:pageBreakBefore w:val="0"/>
        <w:spacing w:line="240" w:lineRule="auto"/>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 xml:space="preserve">&lt;statement </w:t>
      </w:r>
      <w:r>
        <w:rPr>
          <w:rFonts w:ascii="Courier New" w:hAnsi="Courier New" w:eastAsia="Courier New" w:cs="Courier New"/>
          <w:i/>
          <w:rtl w:val="0"/>
        </w:rPr>
        <w:t>n</w:t>
      </w:r>
      <w:r>
        <w:rPr>
          <w:rFonts w:ascii="Courier New" w:hAnsi="Courier New" w:eastAsia="Courier New" w:cs="Courier New"/>
          <w:rtl w:val="0"/>
        </w:rPr>
        <w:t>&gt;</w:t>
      </w:r>
    </w:p>
    <w:p w14:paraId="000000D6">
      <w:pPr>
        <w:pageBreakBefore w:val="0"/>
        <w:spacing w:before="240" w:after="240"/>
      </w:pPr>
      <w:r>
        <w:rPr>
          <w:rtl w:val="0"/>
        </w:rPr>
        <w:t xml:space="preserve">For example a </w:t>
      </w:r>
      <w:r>
        <w:rPr>
          <w:rFonts w:ascii="Courier New" w:hAnsi="Courier New" w:eastAsia="Courier New" w:cs="Courier New"/>
          <w:rtl w:val="0"/>
        </w:rPr>
        <w:t>while</w:t>
      </w:r>
      <w:r>
        <w:rPr>
          <w:rtl w:val="0"/>
        </w:rPr>
        <w:t xml:space="preserve"> loop may look like the following:</w:t>
      </w:r>
    </w:p>
    <w:p w14:paraId="000000D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count = 10</w:t>
      </w:r>
    </w:p>
    <w:p w14:paraId="000000D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while count &gt; 0:</w:t>
      </w:r>
    </w:p>
    <w:p w14:paraId="000000D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print("Countdown is ", count)</w:t>
      </w:r>
    </w:p>
    <w:p w14:paraId="000000D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count -= 1</w:t>
      </w:r>
    </w:p>
    <w:p w14:paraId="000000DB">
      <w:pPr>
        <w:pageBreakBefore w:val="0"/>
        <w:spacing w:before="240" w:after="240"/>
      </w:pPr>
      <w:r>
        <w:rPr>
          <w:rtl w:val="0"/>
        </w:rPr>
        <w:t xml:space="preserve">In this example both the indented statements are part of the code block, and only executed </w:t>
      </w:r>
      <w:r>
        <w:rPr>
          <w:i/>
          <w:rtl w:val="0"/>
        </w:rPr>
        <w:t>while</w:t>
      </w:r>
      <w:r>
        <w:rPr>
          <w:rtl w:val="0"/>
        </w:rPr>
        <w:t xml:space="preserve"> the condition evaluates to </w:t>
      </w:r>
      <w:r>
        <w:rPr>
          <w:rFonts w:ascii="Courier New" w:hAnsi="Courier New" w:eastAsia="Courier New" w:cs="Courier New"/>
          <w:rtl w:val="0"/>
        </w:rPr>
        <w:t>True</w:t>
      </w:r>
      <w:r>
        <w:rPr>
          <w:rtl w:val="0"/>
        </w:rPr>
        <w:t xml:space="preserve">. Once the condition becomes </w:t>
      </w:r>
      <w:r>
        <w:rPr>
          <w:rFonts w:ascii="Courier New" w:hAnsi="Courier New" w:eastAsia="Courier New" w:cs="Courier New"/>
          <w:rtl w:val="0"/>
        </w:rPr>
        <w:t>False</w:t>
      </w:r>
      <w:r>
        <w:rPr>
          <w:rtl w:val="0"/>
        </w:rPr>
        <w:t xml:space="preserve"> the code block no longer executes.</w:t>
      </w:r>
    </w:p>
    <w:p w14:paraId="000000DC">
      <w:pPr>
        <w:pageBreakBefore w:val="0"/>
        <w:spacing w:before="240" w:after="240"/>
      </w:pPr>
      <w:r>
        <w:rPr>
          <w:rtl w:val="0"/>
        </w:rPr>
        <w:t xml:space="preserve">Since the condition is checked </w:t>
      </w:r>
      <w:r>
        <w:rPr>
          <w:i/>
          <w:rtl w:val="0"/>
        </w:rPr>
        <w:t>before</w:t>
      </w:r>
      <w:r>
        <w:rPr>
          <w:rtl w:val="0"/>
        </w:rPr>
        <w:t xml:space="preserve"> the first execution of the code block, it is possible for such a loop to iterate zero times, i.e. the code does not even execute once.</w:t>
      </w:r>
    </w:p>
    <w:p w14:paraId="000000DD">
      <w:pPr>
        <w:pageBreakBefore w:val="0"/>
        <w:spacing w:before="240" w:after="240"/>
      </w:pPr>
      <w:r>
        <w:rPr>
          <w:rtl w:val="0"/>
        </w:rPr>
        <w:t xml:space="preserve">As well as using the </w:t>
      </w:r>
      <w:r>
        <w:rPr>
          <w:rFonts w:ascii="Courier New" w:hAnsi="Courier New" w:eastAsia="Courier New" w:cs="Courier New"/>
          <w:rtl w:val="0"/>
        </w:rPr>
        <w:t>while</w:t>
      </w:r>
      <w:r>
        <w:rPr>
          <w:rtl w:val="0"/>
        </w:rPr>
        <w:t xml:space="preserve"> statement, iteration can be achieved within Python by using the </w:t>
      </w:r>
      <w:r>
        <w:rPr>
          <w:rFonts w:ascii="Courier New" w:hAnsi="Courier New" w:eastAsia="Courier New" w:cs="Courier New"/>
          <w:rtl w:val="0"/>
        </w:rPr>
        <w:t>for</w:t>
      </w:r>
      <w:r>
        <w:rPr>
          <w:rtl w:val="0"/>
        </w:rPr>
        <w:t xml:space="preserve"> statement, which iterates over a sequence of values, such as the elements within a </w:t>
      </w:r>
      <w:r>
        <w:rPr>
          <w:i/>
          <w:rtl w:val="0"/>
        </w:rPr>
        <w:t>string</w:t>
      </w:r>
      <w:r>
        <w:rPr>
          <w:rtl w:val="0"/>
        </w:rPr>
        <w:t xml:space="preserve"> or a </w:t>
      </w:r>
      <w:r>
        <w:rPr>
          <w:i/>
          <w:rtl w:val="0"/>
        </w:rPr>
        <w:t>list</w:t>
      </w:r>
      <w:r>
        <w:rPr>
          <w:rtl w:val="0"/>
        </w:rPr>
        <w:t>.</w:t>
      </w:r>
    </w:p>
    <w:p w14:paraId="000000DE">
      <w:pPr>
        <w:pageBreakBefore w:val="0"/>
        <w:spacing w:before="240" w:after="240"/>
      </w:pPr>
      <w:r>
        <w:rPr>
          <w:rtl w:val="0"/>
        </w:rPr>
        <w:t xml:space="preserve">For example a </w:t>
      </w:r>
      <w:r>
        <w:rPr>
          <w:rFonts w:ascii="Courier New" w:hAnsi="Courier New" w:eastAsia="Courier New" w:cs="Courier New"/>
          <w:rtl w:val="0"/>
        </w:rPr>
        <w:t>for</w:t>
      </w:r>
      <w:r>
        <w:rPr>
          <w:rtl w:val="0"/>
        </w:rPr>
        <w:t xml:space="preserve"> loop may look like the following:</w:t>
      </w:r>
    </w:p>
    <w:p w14:paraId="000000D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for n in [2, 4, 6, 8, 10]:</w:t>
      </w:r>
    </w:p>
    <w:p w14:paraId="000000E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print(n, "multiplied by", n, "equals", n * n)</w:t>
      </w:r>
    </w:p>
    <w:p w14:paraId="35E0A6CA">
      <w:pPr>
        <w:pageBreakBefore w:val="0"/>
        <w:spacing w:before="240" w:after="240"/>
        <w:rPr>
          <w:b/>
          <w:rtl w:val="0"/>
        </w:rPr>
      </w:pPr>
    </w:p>
    <w:p w14:paraId="05085F1E">
      <w:pPr>
        <w:pageBreakBefore w:val="0"/>
        <w:spacing w:before="240" w:after="240"/>
        <w:rPr>
          <w:b/>
          <w:rtl w:val="0"/>
        </w:rPr>
      </w:pPr>
    </w:p>
    <w:p w14:paraId="7EC55F6D">
      <w:pPr>
        <w:pageBreakBefore w:val="0"/>
        <w:spacing w:before="240" w:after="240"/>
        <w:rPr>
          <w:b/>
          <w:rtl w:val="0"/>
        </w:rPr>
      </w:pPr>
    </w:p>
    <w:p w14:paraId="5651877B">
      <w:pPr>
        <w:pageBreakBefore w:val="0"/>
        <w:spacing w:before="240" w:after="240"/>
        <w:rPr>
          <w:b/>
          <w:rtl w:val="0"/>
        </w:rPr>
      </w:pPr>
    </w:p>
    <w:p w14:paraId="48D2FFD2">
      <w:pPr>
        <w:pageBreakBefore w:val="0"/>
        <w:spacing w:before="240" w:after="240"/>
        <w:rPr>
          <w:b/>
          <w:rtl w:val="0"/>
        </w:rPr>
      </w:pPr>
    </w:p>
    <w:p w14:paraId="000000E1">
      <w:pPr>
        <w:pageBreakBefore w:val="0"/>
        <w:spacing w:before="240" w:after="240"/>
      </w:pPr>
      <w:r>
        <w:rPr>
          <w:b/>
          <w:rtl w:val="0"/>
        </w:rPr>
        <w:t>TASK</w:t>
      </w:r>
      <w:r>
        <w:rPr>
          <w:rtl w:val="0"/>
        </w:rPr>
        <w:t xml:space="preserve">: Input and execute a </w:t>
      </w:r>
      <w:r>
        <w:rPr>
          <w:rFonts w:ascii="Courier New" w:hAnsi="Courier New" w:eastAsia="Courier New" w:cs="Courier New"/>
          <w:rtl w:val="0"/>
        </w:rPr>
        <w:t>for</w:t>
      </w:r>
      <w:r>
        <w:rPr>
          <w:rtl w:val="0"/>
        </w:rPr>
        <w:t xml:space="preserve"> loop that iterates over a list of four names, printing each of them to the screen.</w:t>
      </w:r>
    </w:p>
    <w:p w14:paraId="000000E2">
      <w:pPr>
        <w:pageBreakBefore w:val="0"/>
        <w:spacing w:before="240" w:after="240"/>
        <w:rPr>
          <w:b/>
          <w:sz w:val="28"/>
          <w:szCs w:val="28"/>
        </w:rPr>
      </w:pPr>
      <w:r>
        <w:drawing>
          <wp:inline distT="0" distB="0" distL="114300" distR="114300">
            <wp:extent cx="5725795" cy="2005330"/>
            <wp:effectExtent l="0" t="0" r="4445" b="635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6"/>
                    <a:stretch>
                      <a:fillRect/>
                    </a:stretch>
                  </pic:blipFill>
                  <pic:spPr>
                    <a:xfrm>
                      <a:off x="0" y="0"/>
                      <a:ext cx="5725795" cy="2005330"/>
                    </a:xfrm>
                    <a:prstGeom prst="rect">
                      <a:avLst/>
                    </a:prstGeom>
                    <a:noFill/>
                    <a:ln>
                      <a:noFill/>
                    </a:ln>
                  </pic:spPr>
                </pic:pic>
              </a:graphicData>
            </a:graphic>
          </wp:inline>
        </w:drawing>
      </w:r>
    </w:p>
    <w:p w14:paraId="000000E3">
      <w:pPr>
        <w:pageBreakBefore w:val="0"/>
        <w:spacing w:before="240" w:after="240"/>
        <w:rPr>
          <w:b/>
          <w:sz w:val="28"/>
          <w:szCs w:val="28"/>
        </w:rPr>
      </w:pPr>
      <w:r>
        <w:rPr>
          <w:b/>
          <w:sz w:val="28"/>
          <w:szCs w:val="28"/>
          <w:rtl w:val="0"/>
        </w:rPr>
        <w:t>The range() function</w:t>
      </w:r>
    </w:p>
    <w:p w14:paraId="000000E4">
      <w:pPr>
        <w:pageBreakBefore w:val="0"/>
        <w:spacing w:before="240" w:after="240"/>
      </w:pPr>
      <w:r>
        <w:rPr>
          <w:rtl w:val="0"/>
        </w:rPr>
        <w:t xml:space="preserve">When using  </w:t>
      </w:r>
      <w:r>
        <w:rPr>
          <w:rFonts w:ascii="Courier New" w:hAnsi="Courier New" w:eastAsia="Courier New" w:cs="Courier New"/>
          <w:rtl w:val="0"/>
        </w:rPr>
        <w:t>for</w:t>
      </w:r>
      <w:r>
        <w:rPr>
          <w:rtl w:val="0"/>
        </w:rPr>
        <w:t xml:space="preserve"> to iterate over a set of numeric values it is often more convenient to use the </w:t>
      </w:r>
      <w:r>
        <w:rPr>
          <w:rFonts w:ascii="Courier New" w:hAnsi="Courier New" w:eastAsia="Courier New" w:cs="Courier New"/>
          <w:rtl w:val="0"/>
        </w:rPr>
        <w:t>range()</w:t>
      </w:r>
      <w:r>
        <w:rPr>
          <w:rtl w:val="0"/>
        </w:rPr>
        <w:t xml:space="preserve"> function, which allows a range of values to be specified. The range function generates an </w:t>
      </w:r>
      <w:r>
        <w:rPr>
          <w:i/>
          <w:rtl w:val="0"/>
        </w:rPr>
        <w:t>arithmetic progression</w:t>
      </w:r>
      <w:r>
        <w:rPr>
          <w:rtl w:val="0"/>
        </w:rPr>
        <w:t xml:space="preserve"> between two boundaries with an optional ‘step’ value.</w:t>
      </w:r>
    </w:p>
    <w:p w14:paraId="000000E5">
      <w:pPr>
        <w:pageBreakBefore w:val="0"/>
        <w:spacing w:before="240" w:after="240"/>
      </w:pPr>
      <w:r>
        <w:rPr>
          <w:rtl w:val="0"/>
        </w:rPr>
        <w:t xml:space="preserve">If only a single argument is provided then the range starts at </w:t>
      </w:r>
      <w:r>
        <w:rPr>
          <w:rFonts w:ascii="Courier New" w:hAnsi="Courier New" w:eastAsia="Courier New" w:cs="Courier New"/>
          <w:rtl w:val="0"/>
        </w:rPr>
        <w:t>0</w:t>
      </w:r>
      <w:r>
        <w:rPr>
          <w:rtl w:val="0"/>
        </w:rPr>
        <w:t xml:space="preserve"> and progresses to the given value </w:t>
      </w:r>
      <w:r>
        <w:rPr>
          <w:rFonts w:ascii="Courier New" w:hAnsi="Courier New" w:eastAsia="Courier New" w:cs="Courier New"/>
          <w:rtl w:val="0"/>
        </w:rPr>
        <w:t>-1</w:t>
      </w:r>
      <w:r>
        <w:rPr>
          <w:rtl w:val="0"/>
        </w:rPr>
        <w:t xml:space="preserve">, so to iterate over the values between </w:t>
      </w:r>
      <w:r>
        <w:rPr>
          <w:rFonts w:ascii="Courier New" w:hAnsi="Courier New" w:eastAsia="Courier New" w:cs="Courier New"/>
          <w:rtl w:val="0"/>
        </w:rPr>
        <w:t>0</w:t>
      </w:r>
      <w:r>
        <w:rPr>
          <w:rtl w:val="0"/>
        </w:rPr>
        <w:t xml:space="preserve"> to </w:t>
      </w:r>
      <w:r>
        <w:rPr>
          <w:rFonts w:ascii="Courier New" w:hAnsi="Courier New" w:eastAsia="Courier New" w:cs="Courier New"/>
          <w:rtl w:val="0"/>
        </w:rPr>
        <w:t>4</w:t>
      </w:r>
      <w:r>
        <w:rPr>
          <w:rtl w:val="0"/>
        </w:rPr>
        <w:t xml:space="preserve"> we could use the following:</w:t>
      </w:r>
    </w:p>
    <w:p w14:paraId="000000E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for n in range(5):</w:t>
      </w:r>
    </w:p>
    <w:p w14:paraId="000000E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print(n, "doubled is", n * 2)</w:t>
      </w:r>
    </w:p>
    <w:p w14:paraId="000000E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p>
    <w:p w14:paraId="000000E9">
      <w:pPr>
        <w:pageBreakBefore w:val="0"/>
        <w:spacing w:before="240" w:after="240"/>
      </w:pPr>
      <w:r>
        <w:rPr>
          <w:rtl w:val="0"/>
        </w:rPr>
        <w:t xml:space="preserve">A lower bound can also be specified, so to iterate over the values between </w:t>
      </w:r>
      <w:r>
        <w:rPr>
          <w:rFonts w:ascii="Courier New" w:hAnsi="Courier New" w:eastAsia="Courier New" w:cs="Courier New"/>
          <w:rtl w:val="0"/>
        </w:rPr>
        <w:t>10</w:t>
      </w:r>
      <w:r>
        <w:rPr>
          <w:rtl w:val="0"/>
        </w:rPr>
        <w:t xml:space="preserve"> to </w:t>
      </w:r>
      <w:r>
        <w:rPr>
          <w:rFonts w:ascii="Courier New" w:hAnsi="Courier New" w:eastAsia="Courier New" w:cs="Courier New"/>
          <w:rtl w:val="0"/>
        </w:rPr>
        <w:t>19</w:t>
      </w:r>
      <w:r>
        <w:rPr>
          <w:rtl w:val="0"/>
        </w:rPr>
        <w:t xml:space="preserve"> we could use the following:</w:t>
      </w:r>
    </w:p>
    <w:p w14:paraId="000000E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for n in range(10, 20):</w:t>
      </w:r>
    </w:p>
    <w:p w14:paraId="000000E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print(n, "doubled is", n * 2)</w:t>
      </w:r>
    </w:p>
    <w:p w14:paraId="000000E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p>
    <w:p w14:paraId="000000ED">
      <w:pPr>
        <w:pageBreakBefore w:val="0"/>
        <w:spacing w:before="240" w:after="240"/>
      </w:pPr>
      <w:r>
        <w:rPr>
          <w:rtl w:val="0"/>
        </w:rPr>
        <w:t xml:space="preserve">Finally, a ‘step’ value can be included. This allows the generated values to either increase (or decrease) by values other than 1. So to iterate over the values from </w:t>
      </w:r>
      <w:r>
        <w:rPr>
          <w:rFonts w:ascii="Courier New" w:hAnsi="Courier New" w:eastAsia="Courier New" w:cs="Courier New"/>
          <w:rtl w:val="0"/>
        </w:rPr>
        <w:t>20</w:t>
      </w:r>
      <w:r>
        <w:rPr>
          <w:rtl w:val="0"/>
        </w:rPr>
        <w:t xml:space="preserve"> down to </w:t>
      </w:r>
      <w:r>
        <w:rPr>
          <w:rFonts w:ascii="Courier New" w:hAnsi="Courier New" w:eastAsia="Courier New" w:cs="Courier New"/>
          <w:rtl w:val="0"/>
        </w:rPr>
        <w:t>1</w:t>
      </w:r>
      <w:r>
        <w:rPr>
          <w:rtl w:val="0"/>
        </w:rPr>
        <w:t xml:space="preserve"> we could use the following:</w:t>
      </w:r>
    </w:p>
    <w:p w14:paraId="000000E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for n in range(20, 0, -1):</w:t>
      </w:r>
    </w:p>
    <w:p w14:paraId="000000E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print(n, "doubled is", n * 2)</w:t>
      </w:r>
    </w:p>
    <w:p w14:paraId="000000F0">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ab/>
      </w:r>
    </w:p>
    <w:p w14:paraId="273CD5EF">
      <w:pPr>
        <w:pageBreakBefore w:val="0"/>
        <w:spacing w:before="240" w:after="240"/>
        <w:rPr>
          <w:b/>
          <w:rtl w:val="0"/>
        </w:rPr>
      </w:pPr>
    </w:p>
    <w:p w14:paraId="3D64E9C8">
      <w:pPr>
        <w:pageBreakBefore w:val="0"/>
        <w:spacing w:before="240" w:after="240"/>
        <w:rPr>
          <w:b/>
          <w:rtl w:val="0"/>
        </w:rPr>
      </w:pPr>
    </w:p>
    <w:p w14:paraId="000000F1">
      <w:pPr>
        <w:pageBreakBefore w:val="0"/>
        <w:spacing w:before="240" w:after="240"/>
      </w:pPr>
      <w:r>
        <w:rPr>
          <w:b/>
          <w:rtl w:val="0"/>
        </w:rPr>
        <w:t>TASK</w:t>
      </w:r>
      <w:r>
        <w:rPr>
          <w:rtl w:val="0"/>
        </w:rPr>
        <w:t xml:space="preserve">: Input and execute a </w:t>
      </w:r>
      <w:r>
        <w:rPr>
          <w:rFonts w:ascii="Courier New" w:hAnsi="Courier New" w:eastAsia="Courier New" w:cs="Courier New"/>
          <w:rtl w:val="0"/>
        </w:rPr>
        <w:t>for</w:t>
      </w:r>
      <w:r>
        <w:rPr>
          <w:rtl w:val="0"/>
        </w:rPr>
        <w:t xml:space="preserve"> loop that uses a </w:t>
      </w:r>
      <w:r>
        <w:rPr>
          <w:rFonts w:ascii="Courier New" w:hAnsi="Courier New" w:eastAsia="Courier New" w:cs="Courier New"/>
          <w:rtl w:val="0"/>
        </w:rPr>
        <w:t>range()</w:t>
      </w:r>
      <w:r>
        <w:rPr>
          <w:rtl w:val="0"/>
        </w:rPr>
        <w:t xml:space="preserve"> function to generate the following output:</w:t>
      </w:r>
    </w:p>
    <w:p w14:paraId="000000F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2 to the power of 2 = 4</w:t>
      </w:r>
    </w:p>
    <w:p w14:paraId="000000F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4 to the power of 4 = 256</w:t>
      </w:r>
    </w:p>
    <w:p w14:paraId="000000F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6 to the power of 6 = 46656</w:t>
      </w:r>
    </w:p>
    <w:p w14:paraId="000000F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8 to the power of 8 = 16777216</w:t>
      </w:r>
    </w:p>
    <w:p w14:paraId="000000F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10 to the power of 10 = 10000000000</w:t>
      </w:r>
    </w:p>
    <w:p w14:paraId="1D616D8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p>
    <w:p w14:paraId="42E153A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4525" cy="2049780"/>
            <wp:effectExtent l="0" t="0" r="5715" b="762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7"/>
                    <a:stretch>
                      <a:fillRect/>
                    </a:stretch>
                  </pic:blipFill>
                  <pic:spPr>
                    <a:xfrm>
                      <a:off x="0" y="0"/>
                      <a:ext cx="5724525" cy="2049780"/>
                    </a:xfrm>
                    <a:prstGeom prst="rect">
                      <a:avLst/>
                    </a:prstGeom>
                    <a:noFill/>
                    <a:ln>
                      <a:noFill/>
                    </a:ln>
                  </pic:spPr>
                </pic:pic>
              </a:graphicData>
            </a:graphic>
          </wp:inline>
        </w:drawing>
      </w:r>
    </w:p>
    <w:p w14:paraId="000000F7">
      <w:pPr>
        <w:pageBreakBefore w:val="0"/>
        <w:spacing w:before="240" w:after="240"/>
      </w:pPr>
      <w:r>
        <w:rPr>
          <w:b/>
          <w:sz w:val="28"/>
          <w:szCs w:val="28"/>
          <w:rtl w:val="0"/>
        </w:rPr>
        <w:t>Using ‘break’ within a loop</w:t>
      </w:r>
    </w:p>
    <w:p w14:paraId="000000F8">
      <w:pPr>
        <w:pageBreakBefore w:val="0"/>
        <w:spacing w:before="240" w:after="240"/>
      </w:pPr>
      <w:r>
        <w:rPr>
          <w:rtl w:val="0"/>
        </w:rPr>
        <w:t xml:space="preserve">Loops can be exited early by using the </w:t>
      </w:r>
      <w:r>
        <w:rPr>
          <w:rFonts w:ascii="Courier New" w:hAnsi="Courier New" w:eastAsia="Courier New" w:cs="Courier New"/>
          <w:rtl w:val="0"/>
        </w:rPr>
        <w:t>break</w:t>
      </w:r>
      <w:r>
        <w:rPr>
          <w:rtl w:val="0"/>
        </w:rPr>
        <w:t xml:space="preserve"> statement. When encountered within a loop, the </w:t>
      </w:r>
      <w:r>
        <w:rPr>
          <w:rFonts w:ascii="Courier New" w:hAnsi="Courier New" w:eastAsia="Courier New" w:cs="Courier New"/>
          <w:rtl w:val="0"/>
        </w:rPr>
        <w:t>break</w:t>
      </w:r>
      <w:r>
        <w:rPr>
          <w:rtl w:val="0"/>
        </w:rPr>
        <w:t xml:space="preserve"> statement causes the loop to terminate immediately, without the need to check the looping condition. This is known as </w:t>
      </w:r>
      <w:r>
        <w:rPr>
          <w:i/>
          <w:rtl w:val="0"/>
        </w:rPr>
        <w:t>breaking out</w:t>
      </w:r>
      <w:r>
        <w:rPr>
          <w:rtl w:val="0"/>
        </w:rPr>
        <w:t xml:space="preserve"> of a loop and is typically done within a nested </w:t>
      </w:r>
      <w:r>
        <w:rPr>
          <w:rFonts w:ascii="Courier New" w:hAnsi="Courier New" w:eastAsia="Courier New" w:cs="Courier New"/>
          <w:rtl w:val="0"/>
        </w:rPr>
        <w:t>if</w:t>
      </w:r>
      <w:r>
        <w:rPr>
          <w:rtl w:val="0"/>
        </w:rPr>
        <w:t xml:space="preserve"> statement’s code block.</w:t>
      </w:r>
    </w:p>
    <w:p w14:paraId="000000F9">
      <w:pPr>
        <w:pageBreakBefore w:val="0"/>
        <w:spacing w:before="240" w:after="240"/>
      </w:pPr>
      <w:r>
        <w:rPr>
          <w:rtl w:val="0"/>
        </w:rPr>
        <w:t xml:space="preserve">Being able to break out of a loop early is convenient when some condition occurs indicating that the remaining iterations are not required. For example, the following code will break out of the loop early if the condition indicates that </w:t>
      </w:r>
      <w:r>
        <w:rPr>
          <w:rFonts w:ascii="Courier New" w:hAnsi="Courier New" w:eastAsia="Courier New" w:cs="Courier New"/>
          <w:rtl w:val="0"/>
        </w:rPr>
        <w:t>value</w:t>
      </w:r>
      <w:r>
        <w:rPr>
          <w:rtl w:val="0"/>
        </w:rPr>
        <w:t xml:space="preserve"> is found not to be a prime number, hence there is no reason to finish the remaining iterations.</w:t>
      </w:r>
    </w:p>
    <w:p w14:paraId="000000F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value = int(input("enter a number: "))</w:t>
      </w:r>
    </w:p>
    <w:p w14:paraId="000000F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for n in range(2, value//2):</w:t>
      </w:r>
    </w:p>
    <w:p w14:paraId="000000F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if value % n == 0:</w:t>
      </w:r>
    </w:p>
    <w:p w14:paraId="000000F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print(value,"is not a prime number")</w:t>
      </w:r>
    </w:p>
    <w:p w14:paraId="000000FE">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break</w:t>
      </w:r>
    </w:p>
    <w:p w14:paraId="000000FF">
      <w:pPr>
        <w:pageBreakBefore w:val="0"/>
        <w:spacing w:before="240" w:after="240"/>
      </w:pPr>
      <w:r>
        <w:rPr>
          <w:rtl w:val="0"/>
        </w:rPr>
        <w:t xml:space="preserve">An optional </w:t>
      </w:r>
      <w:r>
        <w:rPr>
          <w:rFonts w:ascii="Courier New" w:hAnsi="Courier New" w:eastAsia="Courier New" w:cs="Courier New"/>
          <w:rtl w:val="0"/>
        </w:rPr>
        <w:t>else</w:t>
      </w:r>
      <w:r>
        <w:rPr>
          <w:rtl w:val="0"/>
        </w:rPr>
        <w:t xml:space="preserve"> clause can be associated with loops that contains a code block which is only executed when the loop terminates normally, i.e. not due to a ‘</w:t>
      </w:r>
      <w:r>
        <w:rPr>
          <w:rFonts w:ascii="Courier New" w:hAnsi="Courier New" w:eastAsia="Courier New" w:cs="Courier New"/>
          <w:rtl w:val="0"/>
        </w:rPr>
        <w:t>break</w:t>
      </w:r>
      <w:r>
        <w:rPr>
          <w:rtl w:val="0"/>
        </w:rPr>
        <w:t>’ statement. For example, the code below shows a slight improvement to the previous example that ensures an appropriate message is shown if the loop terminated as normal.</w:t>
      </w:r>
    </w:p>
    <w:p w14:paraId="0000010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value = int(input("enter a number: "))</w:t>
      </w:r>
    </w:p>
    <w:p w14:paraId="0000010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for n in range(2, value//2):</w:t>
      </w:r>
    </w:p>
    <w:p w14:paraId="0000010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if value % n == 0:</w:t>
      </w:r>
    </w:p>
    <w:p w14:paraId="0000010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print(value,"is not a prime number")</w:t>
      </w:r>
    </w:p>
    <w:p w14:paraId="0000010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break</w:t>
      </w:r>
    </w:p>
    <w:p w14:paraId="0000010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else:</w:t>
      </w:r>
    </w:p>
    <w:p w14:paraId="0000010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print(value, "is a prime number");</w:t>
      </w:r>
    </w:p>
    <w:p w14:paraId="00000107">
      <w:pPr>
        <w:pageBreakBefore w:val="0"/>
        <w:spacing w:before="240" w:after="240"/>
      </w:pPr>
      <w:r>
        <w:rPr>
          <w:b/>
          <w:sz w:val="28"/>
          <w:szCs w:val="28"/>
          <w:rtl w:val="0"/>
        </w:rPr>
        <w:t>Using ‘continue’ within a loop</w:t>
      </w:r>
    </w:p>
    <w:p w14:paraId="00000108">
      <w:pPr>
        <w:pageBreakBefore w:val="0"/>
        <w:spacing w:before="240" w:after="240"/>
      </w:pPr>
      <w:r>
        <w:rPr>
          <w:rtl w:val="0"/>
        </w:rPr>
        <w:t xml:space="preserve">A </w:t>
      </w:r>
      <w:r>
        <w:rPr>
          <w:rFonts w:ascii="Courier New" w:hAnsi="Courier New" w:eastAsia="Courier New" w:cs="Courier New"/>
          <w:rtl w:val="0"/>
        </w:rPr>
        <w:t>continue</w:t>
      </w:r>
      <w:r>
        <w:rPr>
          <w:rtl w:val="0"/>
        </w:rPr>
        <w:t xml:space="preserve"> statement affects a loop in a slightly different way to a </w:t>
      </w:r>
      <w:r>
        <w:rPr>
          <w:rFonts w:ascii="Courier New" w:hAnsi="Courier New" w:eastAsia="Courier New" w:cs="Courier New"/>
          <w:rtl w:val="0"/>
        </w:rPr>
        <w:t>break</w:t>
      </w:r>
      <w:r>
        <w:rPr>
          <w:rtl w:val="0"/>
        </w:rPr>
        <w:t xml:space="preserve"> statement. Rather than cause a termination, a </w:t>
      </w:r>
      <w:r>
        <w:rPr>
          <w:rFonts w:ascii="Courier New" w:hAnsi="Courier New" w:eastAsia="Courier New" w:cs="Courier New"/>
          <w:rtl w:val="0"/>
        </w:rPr>
        <w:t>continue</w:t>
      </w:r>
      <w:r>
        <w:rPr>
          <w:rtl w:val="0"/>
        </w:rPr>
        <w:t xml:space="preserve"> causes the next iteration to begin immediately, without executing any subsequent statements within the code block.</w:t>
      </w:r>
    </w:p>
    <w:p w14:paraId="00000109">
      <w:pPr>
        <w:pageBreakBefore w:val="0"/>
        <w:spacing w:before="240" w:after="240"/>
      </w:pPr>
      <w:r>
        <w:rPr>
          <w:rtl w:val="0"/>
        </w:rPr>
        <w:t>For example, the following code only executes all statements within the loop if a grade is a pass, otherwise it skips the remaining statements and continues onto processing the next grade.</w:t>
      </w:r>
    </w:p>
    <w:p w14:paraId="0000010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grades = [20, 50, 43, 33, 90, 15]</w:t>
      </w:r>
    </w:p>
    <w:p w14:paraId="0000010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pass_mark = 40</w:t>
      </w:r>
    </w:p>
    <w:p w14:paraId="0000010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passes = 0</w:t>
      </w:r>
    </w:p>
    <w:p w14:paraId="0000010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0</w:t>
      </w:r>
    </w:p>
    <w:p w14:paraId="0000010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for grade in grades:</w:t>
      </w:r>
    </w:p>
    <w:p w14:paraId="0000010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if grade &lt; pass_mark:</w:t>
      </w:r>
    </w:p>
    <w:p w14:paraId="0000011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continue</w:t>
      </w:r>
    </w:p>
    <w:p w14:paraId="0000011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passes += 1</w:t>
      </w:r>
    </w:p>
    <w:p w14:paraId="0000011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total += grade</w:t>
      </w:r>
    </w:p>
    <w:p w14:paraId="0000011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11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print("average pass mark was", total/passes)</w:t>
      </w:r>
    </w:p>
    <w:p w14:paraId="00000115">
      <w:pPr>
        <w:pageBreakBefore w:val="0"/>
        <w:spacing w:before="240" w:after="240"/>
      </w:pPr>
      <w:r>
        <w:rPr>
          <w:b/>
          <w:rtl w:val="0"/>
        </w:rPr>
        <w:t>TASK</w:t>
      </w:r>
      <w:r>
        <w:rPr>
          <w:rtl w:val="0"/>
        </w:rPr>
        <w:t xml:space="preserve">: Input code containing a </w:t>
      </w:r>
      <w:r>
        <w:rPr>
          <w:rFonts w:ascii="Courier New" w:hAnsi="Courier New" w:eastAsia="Courier New" w:cs="Courier New"/>
          <w:rtl w:val="0"/>
        </w:rPr>
        <w:t>for</w:t>
      </w:r>
      <w:r>
        <w:rPr>
          <w:rtl w:val="0"/>
        </w:rPr>
        <w:t xml:space="preserve"> loop that iterates over a list of numbers, printing a running total during each iteration. You may wish to first define the </w:t>
      </w:r>
      <w:r>
        <w:rPr>
          <w:rFonts w:ascii="Courier New" w:hAnsi="Courier New" w:eastAsia="Courier New" w:cs="Courier New"/>
          <w:rtl w:val="0"/>
        </w:rPr>
        <w:t>numbers</w:t>
      </w:r>
      <w:r>
        <w:rPr>
          <w:rtl w:val="0"/>
        </w:rPr>
        <w:t xml:space="preserve"> list as follows:</w:t>
      </w:r>
    </w:p>
    <w:p w14:paraId="0000011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&gt;&gt;&gt; numbers = [10, 20 , 30, 90, 200, 30, 22, 11]</w:t>
      </w:r>
    </w:p>
    <w:p w14:paraId="05E87D5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5795" cy="2388235"/>
            <wp:effectExtent l="0" t="0" r="4445" b="444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8"/>
                    <a:stretch>
                      <a:fillRect/>
                    </a:stretch>
                  </pic:blipFill>
                  <pic:spPr>
                    <a:xfrm>
                      <a:off x="0" y="0"/>
                      <a:ext cx="5725795" cy="2388235"/>
                    </a:xfrm>
                    <a:prstGeom prst="rect">
                      <a:avLst/>
                    </a:prstGeom>
                    <a:noFill/>
                    <a:ln>
                      <a:noFill/>
                    </a:ln>
                  </pic:spPr>
                </pic:pic>
              </a:graphicData>
            </a:graphic>
          </wp:inline>
        </w:drawing>
      </w:r>
    </w:p>
    <w:p w14:paraId="53563B53">
      <w:pPr>
        <w:pageBreakBefore w:val="0"/>
        <w:spacing w:before="240" w:after="240"/>
        <w:rPr>
          <w:b/>
          <w:rtl w:val="0"/>
        </w:rPr>
      </w:pPr>
    </w:p>
    <w:p w14:paraId="00000117">
      <w:pPr>
        <w:pageBreakBefore w:val="0"/>
        <w:spacing w:before="240" w:after="240"/>
        <w:rPr>
          <w:rtl w:val="0"/>
        </w:rPr>
      </w:pPr>
      <w:r>
        <w:rPr>
          <w:b/>
          <w:rtl w:val="0"/>
        </w:rPr>
        <w:t>TASK</w:t>
      </w:r>
      <w:r>
        <w:rPr>
          <w:rtl w:val="0"/>
        </w:rPr>
        <w:t xml:space="preserve">: Amend your previous solution so that if any value within the list is found to be over 100 then the loop should </w:t>
      </w:r>
      <w:r>
        <w:rPr>
          <w:rFonts w:ascii="Courier New" w:hAnsi="Courier New" w:eastAsia="Courier New" w:cs="Courier New"/>
          <w:rtl w:val="0"/>
        </w:rPr>
        <w:t>break</w:t>
      </w:r>
      <w:r>
        <w:rPr>
          <w:rtl w:val="0"/>
        </w:rPr>
        <w:t xml:space="preserve"> immediately.</w:t>
      </w:r>
    </w:p>
    <w:p w14:paraId="1E1F1B64">
      <w:pPr>
        <w:pageBreakBefore w:val="0"/>
        <w:spacing w:before="240" w:after="240"/>
        <w:rPr>
          <w:rFonts w:hint="default"/>
          <w:rtl w:val="0"/>
          <w:lang w:val="en-GB"/>
        </w:rPr>
      </w:pPr>
      <w:r>
        <w:drawing>
          <wp:inline distT="0" distB="0" distL="114300" distR="114300">
            <wp:extent cx="5724525" cy="2295525"/>
            <wp:effectExtent l="0" t="0" r="5715" b="571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9"/>
                    <a:stretch>
                      <a:fillRect/>
                    </a:stretch>
                  </pic:blipFill>
                  <pic:spPr>
                    <a:xfrm>
                      <a:off x="0" y="0"/>
                      <a:ext cx="5724525" cy="2295525"/>
                    </a:xfrm>
                    <a:prstGeom prst="rect">
                      <a:avLst/>
                    </a:prstGeom>
                    <a:noFill/>
                    <a:ln>
                      <a:noFill/>
                    </a:ln>
                  </pic:spPr>
                </pic:pic>
              </a:graphicData>
            </a:graphic>
          </wp:inline>
        </w:drawing>
      </w:r>
    </w:p>
    <w:p w14:paraId="1C36532E">
      <w:pPr>
        <w:pageBreakBefore w:val="0"/>
        <w:spacing w:before="240" w:after="240"/>
        <w:rPr>
          <w:rtl w:val="0"/>
        </w:rPr>
      </w:pPr>
      <w:bookmarkStart w:id="11" w:name="_GoBack"/>
      <w:bookmarkEnd w:id="11"/>
    </w:p>
    <w:p w14:paraId="00000119">
      <w:pPr>
        <w:pageBreakBefore w:val="0"/>
        <w:spacing w:before="240" w:after="240"/>
      </w:pPr>
      <w:r>
        <w:rPr>
          <w:b/>
          <w:rtl w:val="0"/>
        </w:rPr>
        <w:t>_________________________________________________________________________</w:t>
      </w:r>
    </w:p>
    <w:p w14:paraId="0000011A">
      <w:pPr>
        <w:pStyle w:val="3"/>
        <w:keepNext w:val="0"/>
        <w:keepLines w:val="0"/>
        <w:pageBreakBefore w:val="0"/>
        <w:spacing w:after="80"/>
        <w:rPr>
          <w:b/>
          <w:sz w:val="36"/>
          <w:szCs w:val="36"/>
        </w:rPr>
      </w:pPr>
      <w:bookmarkStart w:id="9" w:name="_hnl658tc69e1" w:colFirst="0" w:colLast="0"/>
      <w:bookmarkEnd w:id="9"/>
      <w:r>
        <w:rPr>
          <w:b/>
          <w:sz w:val="36"/>
          <w:szCs w:val="36"/>
          <w:rtl w:val="0"/>
        </w:rPr>
        <w:t>Key Terminology</w:t>
      </w:r>
    </w:p>
    <w:p w14:paraId="0000011B">
      <w:pPr>
        <w:pageBreakBefore w:val="0"/>
        <w:spacing w:before="240" w:after="240"/>
      </w:pPr>
      <w:r>
        <w:rPr>
          <w:rtl w:val="0"/>
        </w:rP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11C">
      <w:pPr>
        <w:pageBreakBefore w:val="0"/>
        <w:spacing w:before="240" w:after="240"/>
      </w:pPr>
      <w:r>
        <w:rPr>
          <w:b/>
          <w:rtl w:val="0"/>
        </w:rPr>
        <w:t>TASK</w:t>
      </w:r>
      <w:r>
        <w:rPr>
          <w:rtl w:val="0"/>
        </w:rP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11D">
      <w:pPr>
        <w:pageBreakBefore w:val="0"/>
        <w:spacing w:before="240" w:after="240"/>
      </w:pPr>
    </w:p>
    <w:p w14:paraId="0000011E">
      <w:pPr>
        <w:pageBreakBefore w:val="0"/>
        <w:numPr>
          <w:ilvl w:val="0"/>
          <w:numId w:val="3"/>
        </w:numPr>
        <w:ind w:left="720" w:hanging="360"/>
      </w:pPr>
      <w:r>
        <w:rPr>
          <w:rtl w:val="0"/>
        </w:rPr>
        <w:t>Boolean Expression</w:t>
      </w:r>
    </w:p>
    <w:p w14:paraId="0000011F">
      <w:pPr>
        <w:pageBreakBefore w:val="0"/>
        <w:numPr>
          <w:ilvl w:val="0"/>
          <w:numId w:val="3"/>
        </w:numPr>
        <w:ind w:left="720" w:hanging="360"/>
      </w:pPr>
      <w:r>
        <w:rPr>
          <w:rtl w:val="0"/>
        </w:rPr>
        <w:t>Relational Operator</w:t>
      </w:r>
    </w:p>
    <w:p w14:paraId="00000120">
      <w:pPr>
        <w:pageBreakBefore w:val="0"/>
        <w:numPr>
          <w:ilvl w:val="0"/>
          <w:numId w:val="3"/>
        </w:numPr>
        <w:ind w:left="720" w:hanging="360"/>
      </w:pPr>
      <w:r>
        <w:rPr>
          <w:rtl w:val="0"/>
        </w:rPr>
        <w:t>Logical Operator</w:t>
      </w:r>
    </w:p>
    <w:p w14:paraId="00000121">
      <w:pPr>
        <w:pageBreakBefore w:val="0"/>
        <w:numPr>
          <w:ilvl w:val="0"/>
          <w:numId w:val="3"/>
        </w:numPr>
        <w:ind w:left="720" w:hanging="360"/>
        <w:rPr>
          <w:u w:val="none"/>
        </w:rPr>
      </w:pPr>
      <w:r>
        <w:rPr>
          <w:rtl w:val="0"/>
        </w:rPr>
        <w:t>Operator Chaining</w:t>
      </w:r>
    </w:p>
    <w:p w14:paraId="00000122">
      <w:pPr>
        <w:pageBreakBefore w:val="0"/>
        <w:numPr>
          <w:ilvl w:val="0"/>
          <w:numId w:val="3"/>
        </w:numPr>
        <w:ind w:left="720" w:hanging="360"/>
        <w:rPr>
          <w:u w:val="none"/>
        </w:rPr>
      </w:pPr>
      <w:r>
        <w:rPr>
          <w:rtl w:val="0"/>
        </w:rPr>
        <w:t>Ternary Operator</w:t>
      </w:r>
    </w:p>
    <w:p w14:paraId="00000123">
      <w:pPr>
        <w:pageBreakBefore w:val="0"/>
        <w:numPr>
          <w:ilvl w:val="0"/>
          <w:numId w:val="3"/>
        </w:numPr>
        <w:ind w:left="720" w:hanging="360"/>
        <w:rPr>
          <w:u w:val="none"/>
        </w:rPr>
      </w:pPr>
      <w:r>
        <w:rPr>
          <w:rtl w:val="0"/>
        </w:rPr>
        <w:t>Iteration</w:t>
      </w:r>
    </w:p>
    <w:p w14:paraId="00000124">
      <w:pPr>
        <w:pageBreakBefore w:val="0"/>
        <w:numPr>
          <w:ilvl w:val="0"/>
          <w:numId w:val="3"/>
        </w:numPr>
        <w:ind w:left="720" w:hanging="360"/>
        <w:rPr>
          <w:u w:val="none"/>
        </w:rPr>
      </w:pPr>
      <w:r>
        <w:rPr>
          <w:rtl w:val="0"/>
        </w:rPr>
        <w:t>Nested Loop</w:t>
      </w:r>
    </w:p>
    <w:p w14:paraId="00000125">
      <w:pPr>
        <w:pageBreakBefore w:val="0"/>
        <w:spacing w:before="240" w:after="240"/>
        <w:rPr>
          <w:b/>
          <w:sz w:val="36"/>
          <w:szCs w:val="36"/>
        </w:rPr>
      </w:pPr>
      <w:r>
        <w:rPr>
          <w:b/>
          <w:rtl w:val="0"/>
        </w:rPr>
        <w:t>________________________________________________________________________</w:t>
      </w:r>
    </w:p>
    <w:p w14:paraId="00000126">
      <w:pPr>
        <w:pStyle w:val="3"/>
        <w:keepNext w:val="0"/>
        <w:keepLines w:val="0"/>
        <w:pageBreakBefore w:val="0"/>
        <w:spacing w:after="80"/>
        <w:rPr>
          <w:b/>
          <w:sz w:val="36"/>
          <w:szCs w:val="36"/>
        </w:rPr>
      </w:pPr>
      <w:bookmarkStart w:id="10" w:name="_cqf1ws8tazg1" w:colFirst="0" w:colLast="0"/>
      <w:bookmarkEnd w:id="10"/>
      <w:r>
        <w:rPr>
          <w:b/>
          <w:sz w:val="36"/>
          <w:szCs w:val="36"/>
          <w:rtl w:val="0"/>
        </w:rPr>
        <w:t>Practical Exercises</w:t>
      </w:r>
    </w:p>
    <w:p w14:paraId="00000127">
      <w:pPr>
        <w:pageBreakBefore w:val="0"/>
        <w:spacing w:before="240" w:after="240"/>
      </w:pPr>
      <w:r>
        <w:rPr>
          <w:rtl w:val="0"/>
        </w:rPr>
        <w:t>You have now completed this tutorial. Now attempt to complete the associated exercises.</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40EA6B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23</Pages>
  <TotalTime>23</TotalTime>
  <ScaleCrop>false</ScaleCrop>
  <LinksUpToDate>false</LinksUpToDate>
  <Application>WPS Office_12.2.0.18639_F1E327BC-269C-435d-A152-05C5408002CA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2024-12-28T13:02:35Z</dcterms:created>
  <dc:creator>Shrijal</dc:creator>
  <cp:lastModifiedBy>Shrijal</cp:lastModifiedBy>
  <dcterms:modified xsi:type="dcterms:W3CDTF">2024-12-28T14:35:23Z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1D690B626E6E4B6F97C021F9D338B1CA_12</vt:lpwstr>
  </property>
</Properties>
</file>